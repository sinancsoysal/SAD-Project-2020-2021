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88543849"/>
      </w:sdtPr>
      <w:sdtEndPr/>
      <w:sdtContent>
        <w:p w:rsidR="00994938" w:rsidRPr="00E27419" w:rsidRDefault="006A60BC" w:rsidP="009B07C2">
          <w:pPr>
            <w:jc w:val="both"/>
            <w:rPr>
              <w:rFonts w:ascii="Times New Roman" w:hAnsi="Times New Roman" w:cs="Times New Roman"/>
              <w:sz w:val="24"/>
              <w:szCs w:val="24"/>
            </w:rPr>
          </w:pPr>
        </w:p>
      </w:sdtContent>
    </w:sdt>
    <w:tbl>
      <w:tblPr>
        <w:tblpPr w:leftFromText="187" w:rightFromText="187" w:horzAnchor="margin" w:tblpXSpec="center" w:tblpY="2881"/>
        <w:tblW w:w="4000" w:type="pct"/>
        <w:jc w:val="center"/>
        <w:tblLayout w:type="fixed"/>
        <w:tblCellMar>
          <w:top w:w="216" w:type="dxa"/>
          <w:left w:w="115" w:type="dxa"/>
          <w:bottom w:w="216" w:type="dxa"/>
          <w:right w:w="115" w:type="dxa"/>
        </w:tblCellMar>
        <w:tblLook w:val="04A0" w:firstRow="1" w:lastRow="0" w:firstColumn="1" w:lastColumn="0" w:noHBand="0" w:noVBand="1"/>
      </w:tblPr>
      <w:tblGrid>
        <w:gridCol w:w="7476"/>
      </w:tblGrid>
      <w:tr w:rsidR="00994938" w:rsidRPr="00E27419">
        <w:trPr>
          <w:jc w:val="center"/>
        </w:trPr>
        <w:tc>
          <w:tcPr>
            <w:tcW w:w="7488" w:type="dxa"/>
            <w:tcBorders>
              <w:left w:val="single" w:sz="12" w:space="0" w:color="F07F09"/>
            </w:tcBorders>
          </w:tcPr>
          <w:sdt>
            <w:sdtPr>
              <w:rPr>
                <w:rFonts w:ascii="Times New Roman" w:hAnsi="Times New Roman" w:cs="Times New Roman"/>
                <w:sz w:val="24"/>
                <w:szCs w:val="24"/>
              </w:rPr>
              <w:alias w:val="Company"/>
              <w:id w:val="469414549"/>
              <w:dataBinding w:prefixMappings="xmlns:ns0='http://schemas.openxmlformats.org/officeDocument/2006/extended-properties'" w:xpath="/ns0:Properties[1]/ns0:Company[1]" w:storeItemID="{6668398D-A668-4E3E-A5EB-62B293D839F1}"/>
              <w:text/>
            </w:sdtPr>
            <w:sdtEndPr/>
            <w:sdtContent>
              <w:p w:rsidR="00994938" w:rsidRPr="00E27419" w:rsidRDefault="006A60BC" w:rsidP="009B07C2">
                <w:pPr>
                  <w:pStyle w:val="NoSpacing"/>
                  <w:widowControl w:val="0"/>
                  <w:jc w:val="both"/>
                  <w:rPr>
                    <w:rFonts w:ascii="Times New Roman" w:hAnsi="Times New Roman" w:cs="Times New Roman"/>
                    <w:sz w:val="24"/>
                    <w:szCs w:val="24"/>
                  </w:rPr>
                </w:pPr>
                <w:r w:rsidRPr="00E27419">
                  <w:rPr>
                    <w:rFonts w:ascii="Times New Roman" w:hAnsi="Times New Roman" w:cs="Times New Roman"/>
                    <w:sz w:val="24"/>
                    <w:szCs w:val="24"/>
                    <w:lang w:val="tr-TR"/>
                  </w:rPr>
                  <w:t>Team NN:</w:t>
                </w:r>
              </w:p>
            </w:sdtContent>
          </w:sdt>
        </w:tc>
      </w:tr>
      <w:tr w:rsidR="00994938" w:rsidRPr="00E27419">
        <w:trPr>
          <w:jc w:val="center"/>
        </w:trPr>
        <w:tc>
          <w:tcPr>
            <w:tcW w:w="7488" w:type="dxa"/>
            <w:tcBorders>
              <w:left w:val="single" w:sz="12" w:space="0" w:color="F07F09"/>
            </w:tcBorders>
            <w:tcMar>
              <w:top w:w="0" w:type="dxa"/>
              <w:left w:w="144" w:type="dxa"/>
              <w:bottom w:w="0" w:type="dxa"/>
            </w:tcMar>
          </w:tcPr>
          <w:sdt>
            <w:sdtPr>
              <w:rPr>
                <w:rFonts w:ascii="Times New Roman" w:hAnsi="Times New Roman" w:cs="Times New Roman"/>
                <w:sz w:val="24"/>
                <w:szCs w:val="24"/>
              </w:rPr>
              <w:alias w:val="Title"/>
              <w:id w:val="762442024"/>
              <w:dataBinding w:prefixMappings="xmlns:ns0='http://schemas.openxmlformats.org/package/2006/metadata/core-properties' xmlns:ns1='http://purl.org/dc/elements/1.1/'" w:xpath="/ns0:coreProperties[1]/ns1:title[1]" w:storeItemID="{6C3C8BC8-F283-45AE-878A-BAB7291924A1}"/>
              <w:text/>
            </w:sdtPr>
            <w:sdtEndPr/>
            <w:sdtContent>
              <w:p w:rsidR="00994938" w:rsidRPr="00E27419" w:rsidRDefault="006A60BC" w:rsidP="009B07C2">
                <w:pPr>
                  <w:pStyle w:val="NoSpacing"/>
                  <w:widowControl w:val="0"/>
                  <w:spacing w:line="216" w:lineRule="auto"/>
                  <w:jc w:val="both"/>
                  <w:rPr>
                    <w:rFonts w:ascii="Times New Roman" w:eastAsiaTheme="majorEastAsia" w:hAnsi="Times New Roman" w:cs="Times New Roman"/>
                    <w:sz w:val="24"/>
                    <w:szCs w:val="24"/>
                  </w:rPr>
                </w:pPr>
                <w:r w:rsidRPr="00E27419">
                  <w:rPr>
                    <w:rFonts w:ascii="Times New Roman" w:eastAsiaTheme="majorEastAsia" w:hAnsi="Times New Roman" w:cs="Times New Roman"/>
                    <w:sz w:val="24"/>
                    <w:szCs w:val="24"/>
                    <w:lang w:val="tr-TR"/>
                  </w:rPr>
                  <w:t>MySystem Analysis and Design</w:t>
                </w:r>
              </w:p>
            </w:sdtContent>
          </w:sdt>
          <w:sdt>
            <w:sdtPr>
              <w:rPr>
                <w:rFonts w:ascii="Times New Roman" w:hAnsi="Times New Roman" w:cs="Times New Roman"/>
                <w:sz w:val="24"/>
                <w:szCs w:val="24"/>
              </w:rPr>
              <w:alias w:val="Title"/>
              <w:id w:val="839019216"/>
              <w:dataBinding w:prefixMappings="xmlns:ns0='http://schemas.openxmlformats.org/package/2006/metadata/core-properties' xmlns:ns1='http://purl.org/dc/elements/1.1/'" w:xpath="/ns0:coreProperties[1]/ns1:title[1]" w:storeItemID="{6C3C8BC8-F283-45AE-878A-BAB7291924A1}"/>
              <w:text/>
            </w:sdtPr>
            <w:sdtEndPr/>
            <w:sdtContent>
              <w:p w:rsidR="00994938" w:rsidRPr="00E27419" w:rsidRDefault="006A60BC" w:rsidP="009B07C2">
                <w:pPr>
                  <w:pStyle w:val="NoSpacing"/>
                  <w:widowControl w:val="0"/>
                  <w:spacing w:line="216" w:lineRule="auto"/>
                  <w:jc w:val="both"/>
                  <w:rPr>
                    <w:rFonts w:ascii="Times New Roman" w:eastAsiaTheme="majorEastAsia" w:hAnsi="Times New Roman" w:cs="Times New Roman"/>
                    <w:sz w:val="24"/>
                    <w:szCs w:val="24"/>
                  </w:rPr>
                </w:pPr>
                <w:r w:rsidRPr="00E27419">
                  <w:rPr>
                    <w:rFonts w:ascii="Times New Roman" w:eastAsiaTheme="majorEastAsia" w:hAnsi="Times New Roman" w:cs="Times New Roman"/>
                    <w:sz w:val="24"/>
                    <w:szCs w:val="24"/>
                    <w:lang w:val="tr-TR"/>
                  </w:rPr>
                  <w:t>MySystem Analysis and Design</w:t>
                </w:r>
              </w:p>
            </w:sdtContent>
          </w:sdt>
        </w:tc>
      </w:tr>
      <w:tr w:rsidR="00994938" w:rsidRPr="00E27419">
        <w:trPr>
          <w:jc w:val="center"/>
        </w:trPr>
        <w:tc>
          <w:tcPr>
            <w:tcW w:w="7488" w:type="dxa"/>
            <w:tcBorders>
              <w:left w:val="single" w:sz="12" w:space="0" w:color="F07F09"/>
            </w:tcBorders>
          </w:tcPr>
          <w:sdt>
            <w:sdtPr>
              <w:rPr>
                <w:rFonts w:ascii="Times New Roman" w:hAnsi="Times New Roman" w:cs="Times New Roman"/>
                <w:sz w:val="24"/>
                <w:szCs w:val="24"/>
              </w:rPr>
              <w:alias w:val="Subtitle"/>
              <w:id w:val="1490107430"/>
              <w:dataBinding w:prefixMappings="xmlns:ns0='http://schemas.openxmlformats.org/package/2006/metadata/core-properties' xmlns:ns1='http://purl.org/dc/elements/1.1/'" w:xpath="/ns0:coreProperties[1]/ns1:subject[1]" w:storeItemID="{6C3C8BC8-F283-45AE-878A-BAB7291924A1}"/>
              <w:text/>
            </w:sdtPr>
            <w:sdtEndPr/>
            <w:sdtContent>
              <w:p w:rsidR="00994938" w:rsidRPr="00E27419" w:rsidRDefault="006A60BC" w:rsidP="009B07C2">
                <w:pPr>
                  <w:pStyle w:val="NoSpacing"/>
                  <w:widowControl w:val="0"/>
                  <w:jc w:val="both"/>
                  <w:rPr>
                    <w:rFonts w:ascii="Times New Roman" w:hAnsi="Times New Roman" w:cs="Times New Roman"/>
                    <w:sz w:val="24"/>
                    <w:szCs w:val="24"/>
                  </w:rPr>
                </w:pPr>
                <w:r w:rsidRPr="00E27419">
                  <w:rPr>
                    <w:rFonts w:ascii="Times New Roman" w:hAnsi="Times New Roman" w:cs="Times New Roman"/>
                    <w:sz w:val="24"/>
                    <w:szCs w:val="24"/>
                    <w:lang w:val="tr-TR"/>
                  </w:rPr>
                  <w:t>CSIS 2200 Term Project</w:t>
                </w:r>
              </w:p>
            </w:sdtContent>
          </w:sdt>
        </w:tc>
      </w:tr>
    </w:tbl>
    <w:tbl>
      <w:tblPr>
        <w:tblpPr w:leftFromText="187" w:rightFromText="187" w:horzAnchor="margin" w:tblpXSpec="center" w:tblpYSpec="bottom"/>
        <w:tblW w:w="3850" w:type="pct"/>
        <w:jc w:val="center"/>
        <w:tblLayout w:type="fixed"/>
        <w:tblCellMar>
          <w:top w:w="216" w:type="dxa"/>
          <w:left w:w="115" w:type="dxa"/>
          <w:bottom w:w="216" w:type="dxa"/>
          <w:right w:w="115" w:type="dxa"/>
        </w:tblCellMar>
        <w:tblLook w:val="04A0" w:firstRow="1" w:lastRow="0" w:firstColumn="1" w:lastColumn="0" w:noHBand="0" w:noVBand="1"/>
      </w:tblPr>
      <w:tblGrid>
        <w:gridCol w:w="7207"/>
      </w:tblGrid>
      <w:tr w:rsidR="00994938" w:rsidRPr="00E27419">
        <w:trPr>
          <w:jc w:val="center"/>
        </w:trPr>
        <w:tc>
          <w:tcPr>
            <w:tcW w:w="7207" w:type="dxa"/>
          </w:tcPr>
          <w:sdt>
            <w:sdtPr>
              <w:rPr>
                <w:rFonts w:ascii="Times New Roman" w:hAnsi="Times New Roman" w:cs="Times New Roman"/>
                <w:sz w:val="24"/>
                <w:szCs w:val="24"/>
              </w:rPr>
              <w:alias w:val="Author"/>
              <w:id w:val="678577712"/>
              <w:dataBinding w:prefixMappings="xmlns:ns0='http://schemas.openxmlformats.org/package/2006/metadata/core-properties' xmlns:ns1='http://purl.org/dc/elements/1.1/'" w:xpath="/ns0:coreProperties[1]/ns1:creator[1]" w:storeItemID="{6C3C8BC8-F283-45AE-878A-BAB7291924A1}"/>
              <w:text/>
            </w:sdtPr>
            <w:sdtEndPr/>
            <w:sdtContent>
              <w:p w:rsidR="00994938" w:rsidRPr="00E27419" w:rsidRDefault="006A60BC" w:rsidP="009B07C2">
                <w:pPr>
                  <w:pStyle w:val="NoSpacing"/>
                  <w:widowControl w:val="0"/>
                  <w:jc w:val="both"/>
                  <w:rPr>
                    <w:rFonts w:ascii="Times New Roman" w:hAnsi="Times New Roman" w:cs="Times New Roman"/>
                    <w:sz w:val="24"/>
                    <w:szCs w:val="24"/>
                  </w:rPr>
                </w:pPr>
                <w:r w:rsidRPr="00E27419">
                  <w:rPr>
                    <w:rFonts w:ascii="Times New Roman" w:hAnsi="Times New Roman" w:cs="Times New Roman"/>
                    <w:sz w:val="24"/>
                    <w:szCs w:val="24"/>
                    <w:lang w:val="tr-TR"/>
                  </w:rPr>
                  <w:t>Team Member Names Here</w:t>
                </w:r>
              </w:p>
            </w:sdtContent>
          </w:sdt>
          <w:p w:rsidR="00994938" w:rsidRPr="00E27419" w:rsidRDefault="00994938" w:rsidP="009B07C2">
            <w:pPr>
              <w:pStyle w:val="NoSpacing"/>
              <w:widowControl w:val="0"/>
              <w:jc w:val="both"/>
              <w:rPr>
                <w:rFonts w:ascii="Times New Roman" w:hAnsi="Times New Roman" w:cs="Times New Roman"/>
                <w:sz w:val="24"/>
                <w:szCs w:val="24"/>
              </w:rPr>
            </w:pPr>
          </w:p>
        </w:tc>
      </w:tr>
    </w:tbl>
    <w:p w:rsidR="00994938" w:rsidRPr="00E27419" w:rsidRDefault="006A60BC" w:rsidP="009B07C2">
      <w:pPr>
        <w:jc w:val="both"/>
        <w:rPr>
          <w:rFonts w:ascii="Times New Roman" w:eastAsiaTheme="majorEastAsia" w:hAnsi="Times New Roman" w:cs="Times New Roman"/>
          <w:sz w:val="24"/>
          <w:szCs w:val="24"/>
        </w:rPr>
      </w:pPr>
      <w:r w:rsidRPr="00E27419">
        <w:rPr>
          <w:rFonts w:ascii="Times New Roman" w:hAnsi="Times New Roman" w:cs="Times New Roman"/>
          <w:sz w:val="24"/>
          <w:szCs w:val="24"/>
        </w:rPr>
        <w:br w:type="page"/>
      </w:r>
    </w:p>
    <w:sdt>
      <w:sdtPr>
        <w:rPr>
          <w:rFonts w:ascii="Times New Roman" w:hAnsi="Times New Roman" w:cs="Times New Roman"/>
          <w:sz w:val="24"/>
          <w:szCs w:val="24"/>
        </w:rPr>
        <w:alias w:val="Title"/>
        <w:id w:val="1745963595"/>
        <w:dataBinding w:prefixMappings="xmlns:ns0='http://purl.org/dc/elements/1.1/' xmlns:ns1='http://schemas.openxmlformats.org/package/2006/metadata/core-properties' " w:xpath="/ns1:coreProperties[1]/ns0:title[1]" w:storeItemID="{6C3C8BC8-F283-45AE-878A-BAB7291924A1}"/>
        <w:text/>
      </w:sdtPr>
      <w:sdtEndPr/>
      <w:sdtContent>
        <w:p w:rsidR="00994938" w:rsidRPr="00E27419" w:rsidRDefault="006A60BC" w:rsidP="009B07C2">
          <w:pPr>
            <w:pStyle w:val="Title"/>
            <w:jc w:val="both"/>
            <w:rPr>
              <w:rFonts w:ascii="Times New Roman" w:hAnsi="Times New Roman" w:cs="Times New Roman"/>
              <w:color w:val="auto"/>
              <w:sz w:val="24"/>
              <w:szCs w:val="24"/>
            </w:rPr>
          </w:pPr>
          <w:r w:rsidRPr="00E27419">
            <w:rPr>
              <w:rFonts w:ascii="Times New Roman" w:eastAsia="SimSun" w:hAnsi="Times New Roman" w:cs="Times New Roman"/>
              <w:color w:val="auto"/>
              <w:sz w:val="24"/>
              <w:szCs w:val="24"/>
              <w:lang w:val="tr-TR"/>
            </w:rPr>
            <w:t>MySystem Analysis and Design</w:t>
          </w:r>
        </w:p>
      </w:sdtContent>
    </w:sdt>
    <w:p w:rsidR="00994938" w:rsidRPr="00E27419" w:rsidRDefault="00994938" w:rsidP="009B07C2">
      <w:pPr>
        <w:jc w:val="both"/>
        <w:rPr>
          <w:rFonts w:ascii="Times New Roman" w:hAnsi="Times New Roman" w:cs="Times New Roman"/>
          <w:sz w:val="24"/>
          <w:szCs w:val="24"/>
        </w:rPr>
      </w:pPr>
    </w:p>
    <w:sdt>
      <w:sdtPr>
        <w:rPr>
          <w:rFonts w:ascii="Times New Roman" w:eastAsiaTheme="minorEastAsia" w:hAnsi="Times New Roman" w:cs="Times New Roman"/>
          <w:b w:val="0"/>
          <w:bCs w:val="0"/>
          <w:smallCaps w:val="0"/>
          <w:color w:val="auto"/>
          <w:sz w:val="24"/>
          <w:szCs w:val="24"/>
        </w:rPr>
        <w:id w:val="1445255514"/>
        <w:docPartObj>
          <w:docPartGallery w:val="Table of Contents"/>
          <w:docPartUnique/>
        </w:docPartObj>
      </w:sdtPr>
      <w:sdtEndPr/>
      <w:sdtContent>
        <w:p w:rsidR="00994938" w:rsidRPr="00E27419" w:rsidRDefault="006A60BC" w:rsidP="009B07C2">
          <w:pPr>
            <w:pStyle w:val="TOCHeading1"/>
            <w:numPr>
              <w:ilvl w:val="0"/>
              <w:numId w:val="2"/>
            </w:numPr>
            <w:jc w:val="both"/>
            <w:rPr>
              <w:rFonts w:ascii="Times New Roman" w:hAnsi="Times New Roman" w:cs="Times New Roman"/>
              <w:sz w:val="24"/>
              <w:szCs w:val="24"/>
            </w:rPr>
          </w:pPr>
          <w:r w:rsidRPr="00E27419">
            <w:rPr>
              <w:rFonts w:ascii="Times New Roman" w:hAnsi="Times New Roman" w:cs="Times New Roman"/>
              <w:sz w:val="24"/>
              <w:szCs w:val="24"/>
            </w:rPr>
            <w:t>Table of Contents</w:t>
          </w:r>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r w:rsidRPr="00E27419">
            <w:rPr>
              <w:rFonts w:ascii="Times New Roman" w:hAnsi="Times New Roman" w:cs="Times New Roman"/>
              <w:sz w:val="24"/>
              <w:szCs w:val="24"/>
            </w:rPr>
            <w:fldChar w:fldCharType="begin"/>
          </w:r>
          <w:r w:rsidRPr="00E27419">
            <w:rPr>
              <w:rStyle w:val="IndexLink"/>
              <w:rFonts w:ascii="Times New Roman" w:hAnsi="Times New Roman" w:cs="Times New Roman"/>
              <w:sz w:val="24"/>
              <w:szCs w:val="24"/>
            </w:rPr>
            <w:instrText>TOC \z \o "1-3" \u \h</w:instrText>
          </w:r>
          <w:r w:rsidRPr="00E27419">
            <w:rPr>
              <w:rStyle w:val="IndexLink"/>
              <w:rFonts w:ascii="Times New Roman" w:hAnsi="Times New Roman" w:cs="Times New Roman"/>
              <w:sz w:val="24"/>
              <w:szCs w:val="24"/>
            </w:rPr>
            <w:fldChar w:fldCharType="separate"/>
          </w:r>
          <w:hyperlink w:anchor="_Toc459920894">
            <w:r w:rsidRPr="00E27419">
              <w:rPr>
                <w:rStyle w:val="IndexLink"/>
                <w:rFonts w:ascii="Times New Roman" w:hAnsi="Times New Roman" w:cs="Times New Roman"/>
                <w:sz w:val="24"/>
                <w:szCs w:val="24"/>
              </w:rPr>
              <w:t>2</w:t>
            </w:r>
            <w:r w:rsidRPr="00E27419">
              <w:rPr>
                <w:rStyle w:val="IndexLink"/>
                <w:rFonts w:ascii="Times New Roman" w:hAnsi="Times New Roman" w:cs="Times New Roman"/>
                <w:sz w:val="24"/>
                <w:szCs w:val="24"/>
                <w:lang w:val="en-CA" w:eastAsia="en-CA"/>
              </w:rPr>
              <w:tab/>
            </w:r>
            <w:r w:rsidR="009B07C2">
              <w:rPr>
                <w:rStyle w:val="IndexLink"/>
                <w:rFonts w:ascii="Times New Roman" w:hAnsi="Times New Roman" w:cs="Times New Roman"/>
                <w:sz w:val="24"/>
                <w:szCs w:val="24"/>
              </w:rPr>
              <w:t>System Request Form</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_Toc459920894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hyperlink w:anchor="_Toc459920895">
            <w:r w:rsidRPr="00E27419">
              <w:rPr>
                <w:rStyle w:val="IndexLink"/>
                <w:rFonts w:ascii="Times New Roman" w:hAnsi="Times New Roman" w:cs="Times New Roman"/>
                <w:sz w:val="24"/>
                <w:szCs w:val="24"/>
              </w:rPr>
              <w:t>3</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Business Case (Phase On</w:t>
            </w:r>
            <w:bookmarkStart w:id="0" w:name="_GoBack"/>
            <w:bookmarkEnd w:id="0"/>
            <w:r w:rsidRPr="00E27419">
              <w:rPr>
                <w:rStyle w:val="IndexLink"/>
                <w:rFonts w:ascii="Times New Roman" w:hAnsi="Times New Roman" w:cs="Times New Roman"/>
                <w:sz w:val="24"/>
                <w:szCs w:val="24"/>
              </w:rPr>
              <w:t>e)</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_Toc459920895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896">
            <w:r w:rsidRPr="00E27419">
              <w:rPr>
                <w:rStyle w:val="IndexLink"/>
                <w:rFonts w:ascii="Times New Roman" w:hAnsi="Times New Roman" w:cs="Times New Roman"/>
                <w:sz w:val="24"/>
                <w:szCs w:val="24"/>
              </w:rPr>
              <w:t>3.1</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MySystem Description</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_Toc459920896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897">
            <w:r w:rsidRPr="00E27419">
              <w:rPr>
                <w:rStyle w:val="IndexLink"/>
                <w:rFonts w:ascii="Times New Roman" w:hAnsi="Times New Roman" w:cs="Times New Roman"/>
                <w:sz w:val="24"/>
                <w:szCs w:val="24"/>
              </w:rPr>
              <w:t>3</w:t>
            </w:r>
            <w:r w:rsidRPr="00E27419">
              <w:rPr>
                <w:rStyle w:val="IndexLink"/>
                <w:rFonts w:ascii="Times New Roman" w:hAnsi="Times New Roman" w:cs="Times New Roman"/>
                <w:sz w:val="24"/>
                <w:szCs w:val="24"/>
              </w:rPr>
              <w:t>.2</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Rationale and Need for MySystem</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_Toc459920897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898">
            <w:r w:rsidRPr="00E27419">
              <w:rPr>
                <w:rStyle w:val="IndexLink"/>
                <w:rFonts w:ascii="Times New Roman" w:hAnsi="Times New Roman" w:cs="Times New Roman"/>
                <w:sz w:val="24"/>
                <w:szCs w:val="24"/>
              </w:rPr>
              <w:t>3.3</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Feasibility</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_Toc459920898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899">
            <w:r w:rsidRPr="00E27419">
              <w:rPr>
                <w:rStyle w:val="IndexLink"/>
                <w:rFonts w:ascii="Times New Roman" w:hAnsi="Times New Roman" w:cs="Times New Roman"/>
                <w:sz w:val="24"/>
                <w:szCs w:val="24"/>
              </w:rPr>
              <w:t>3.4</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Preliminary Investigation</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_Toc459920899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hyperlink w:anchor="_Toc459920900">
            <w:r w:rsidRPr="00E27419">
              <w:rPr>
                <w:rStyle w:val="IndexLink"/>
                <w:rFonts w:ascii="Times New Roman" w:hAnsi="Times New Roman" w:cs="Times New Roman"/>
                <w:sz w:val="24"/>
                <w:szCs w:val="24"/>
              </w:rPr>
              <w:t>4</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Planning (Phase One)</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w:instrText>
            </w:r>
            <w:r w:rsidRPr="00E27419">
              <w:rPr>
                <w:rFonts w:ascii="Times New Roman" w:hAnsi="Times New Roman" w:cs="Times New Roman"/>
                <w:sz w:val="24"/>
                <w:szCs w:val="24"/>
              </w:rPr>
              <w:instrText>459920900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1">
            <w:r w:rsidRPr="00E27419">
              <w:rPr>
                <w:rStyle w:val="IndexLink"/>
                <w:rFonts w:ascii="Times New Roman" w:hAnsi="Times New Roman" w:cs="Times New Roman"/>
                <w:sz w:val="24"/>
                <w:szCs w:val="24"/>
              </w:rPr>
              <w:t>4.1</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Project Deliverables</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_Toc459920901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2">
            <w:r w:rsidRPr="00E27419">
              <w:rPr>
                <w:rStyle w:val="IndexLink"/>
                <w:rFonts w:ascii="Times New Roman" w:hAnsi="Times New Roman" w:cs="Times New Roman"/>
                <w:sz w:val="24"/>
                <w:szCs w:val="24"/>
              </w:rPr>
              <w:t>4.2</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Project Scope</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_Toc459920902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2</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3">
            <w:r w:rsidRPr="00E27419">
              <w:rPr>
                <w:rStyle w:val="IndexLink"/>
                <w:rFonts w:ascii="Times New Roman" w:hAnsi="Times New Roman" w:cs="Times New Roman"/>
                <w:sz w:val="24"/>
                <w:szCs w:val="24"/>
              </w:rPr>
              <w:t>4.3</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Project Plan and Resources</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_Toc459920903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4">
            <w:r w:rsidRPr="00E27419">
              <w:rPr>
                <w:rStyle w:val="IndexLink"/>
                <w:rFonts w:ascii="Times New Roman" w:hAnsi="Times New Roman" w:cs="Times New Roman"/>
                <w:sz w:val="24"/>
                <w:szCs w:val="24"/>
              </w:rPr>
              <w:t>4.4</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Project Budget</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_Toc459920904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5">
            <w:r w:rsidRPr="00E27419">
              <w:rPr>
                <w:rStyle w:val="IndexLink"/>
                <w:rFonts w:ascii="Times New Roman" w:hAnsi="Times New Roman" w:cs="Times New Roman"/>
                <w:sz w:val="24"/>
                <w:szCs w:val="24"/>
              </w:rPr>
              <w:t>4.5</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Project Risks</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w:instrText>
            </w:r>
            <w:r w:rsidRPr="00E27419">
              <w:rPr>
                <w:rFonts w:ascii="Times New Roman" w:hAnsi="Times New Roman" w:cs="Times New Roman"/>
                <w:sz w:val="24"/>
                <w:szCs w:val="24"/>
              </w:rPr>
              <w:instrText>F _Toc459920905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hyperlink w:anchor="_Toc459920906">
            <w:r w:rsidRPr="00E27419">
              <w:rPr>
                <w:rStyle w:val="IndexLink"/>
                <w:rFonts w:ascii="Times New Roman" w:hAnsi="Times New Roman" w:cs="Times New Roman"/>
                <w:sz w:val="24"/>
                <w:szCs w:val="24"/>
              </w:rPr>
              <w:t>5</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Analysis (Phase Two)</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_Toc459920906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7">
            <w:r w:rsidRPr="00E27419">
              <w:rPr>
                <w:rStyle w:val="IndexLink"/>
                <w:rFonts w:ascii="Times New Roman" w:hAnsi="Times New Roman" w:cs="Times New Roman"/>
                <w:sz w:val="24"/>
                <w:szCs w:val="24"/>
              </w:rPr>
              <w:t>5.1</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Requirements</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_Toc459920907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8">
            <w:r w:rsidRPr="00E27419">
              <w:rPr>
                <w:rStyle w:val="IndexLink"/>
                <w:rFonts w:ascii="Times New Roman" w:hAnsi="Times New Roman" w:cs="Times New Roman"/>
                <w:sz w:val="24"/>
                <w:szCs w:val="24"/>
              </w:rPr>
              <w:t>5.2</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Ongoing System Costs and Benefits</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_Toc459920908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09">
            <w:r w:rsidRPr="00E27419">
              <w:rPr>
                <w:rStyle w:val="IndexLink"/>
                <w:rFonts w:ascii="Times New Roman" w:hAnsi="Times New Roman" w:cs="Times New Roman"/>
                <w:sz w:val="24"/>
                <w:szCs w:val="24"/>
              </w:rPr>
              <w:t>5.3</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Data and Process Modeling</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_Toc459920909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3</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10">
            <w:r w:rsidRPr="00E27419">
              <w:rPr>
                <w:rStyle w:val="IndexLink"/>
                <w:rFonts w:ascii="Times New Roman" w:hAnsi="Times New Roman" w:cs="Times New Roman"/>
                <w:sz w:val="24"/>
                <w:szCs w:val="24"/>
              </w:rPr>
              <w:t>5.4</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Object Modeling</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_Toc459920910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11">
            <w:r w:rsidRPr="00E27419">
              <w:rPr>
                <w:rStyle w:val="IndexLink"/>
                <w:rFonts w:ascii="Times New Roman" w:hAnsi="Times New Roman" w:cs="Times New Roman"/>
                <w:sz w:val="24"/>
                <w:szCs w:val="24"/>
              </w:rPr>
              <w:t>5.5</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Development Approach</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_Toc459920911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hyperlink w:anchor="_Toc459920912">
            <w:r w:rsidRPr="00E27419">
              <w:rPr>
                <w:rStyle w:val="IndexLink"/>
                <w:rFonts w:ascii="Times New Roman" w:hAnsi="Times New Roman" w:cs="Times New Roman"/>
                <w:sz w:val="24"/>
                <w:szCs w:val="24"/>
              </w:rPr>
              <w:t>6</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Design (Phase Three)</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_Toc459920912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13">
            <w:r w:rsidRPr="00E27419">
              <w:rPr>
                <w:rStyle w:val="IndexLink"/>
                <w:rFonts w:ascii="Times New Roman" w:hAnsi="Times New Roman" w:cs="Times New Roman"/>
                <w:sz w:val="24"/>
                <w:szCs w:val="24"/>
              </w:rPr>
              <w:t>6.1</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User Interface Design</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_Toc459920913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14">
            <w:r w:rsidRPr="00E27419">
              <w:rPr>
                <w:rStyle w:val="IndexLink"/>
                <w:rFonts w:ascii="Times New Roman" w:hAnsi="Times New Roman" w:cs="Times New Roman"/>
                <w:sz w:val="24"/>
                <w:szCs w:val="24"/>
              </w:rPr>
              <w:t>6.2</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Reports</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_Toc459920914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15">
            <w:r w:rsidRPr="00E27419">
              <w:rPr>
                <w:rStyle w:val="IndexLink"/>
                <w:rFonts w:ascii="Times New Roman" w:hAnsi="Times New Roman" w:cs="Times New Roman"/>
                <w:sz w:val="24"/>
                <w:szCs w:val="24"/>
              </w:rPr>
              <w:t>6.3</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Security and Control</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_Toc459920915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2"/>
            <w:tabs>
              <w:tab w:val="left" w:pos="880"/>
              <w:tab w:val="right" w:leader="dot" w:pos="9350"/>
            </w:tabs>
            <w:jc w:val="both"/>
            <w:rPr>
              <w:rFonts w:ascii="Times New Roman" w:hAnsi="Times New Roman" w:cs="Times New Roman"/>
              <w:sz w:val="24"/>
              <w:szCs w:val="24"/>
              <w:lang w:val="en-CA" w:eastAsia="en-CA"/>
            </w:rPr>
          </w:pPr>
          <w:hyperlink w:anchor="_Toc459920916">
            <w:r w:rsidRPr="00E27419">
              <w:rPr>
                <w:rStyle w:val="IndexLink"/>
                <w:rFonts w:ascii="Times New Roman" w:hAnsi="Times New Roman" w:cs="Times New Roman"/>
                <w:sz w:val="24"/>
                <w:szCs w:val="24"/>
              </w:rPr>
              <w:t>6.4</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Data Design</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_Toc459920916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4</w:t>
            </w:r>
            <w:r w:rsidRPr="00E27419">
              <w:rPr>
                <w:rFonts w:ascii="Times New Roman" w:hAnsi="Times New Roman" w:cs="Times New Roman"/>
                <w:sz w:val="24"/>
                <w:szCs w:val="24"/>
              </w:rPr>
              <w:fldChar w:fldCharType="end"/>
            </w:r>
          </w:hyperlink>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hyperlink w:anchor="_Toc459920917">
            <w:r w:rsidRPr="00E27419">
              <w:rPr>
                <w:rStyle w:val="IndexLink"/>
                <w:rFonts w:ascii="Times New Roman" w:hAnsi="Times New Roman" w:cs="Times New Roman"/>
                <w:sz w:val="24"/>
                <w:szCs w:val="24"/>
              </w:rPr>
              <w:t>7</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Architecture (Phase Four)</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_Toc459920917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5</w:t>
            </w:r>
            <w:r w:rsidRPr="00E27419">
              <w:rPr>
                <w:rFonts w:ascii="Times New Roman" w:hAnsi="Times New Roman" w:cs="Times New Roman"/>
                <w:sz w:val="24"/>
                <w:szCs w:val="24"/>
              </w:rPr>
              <w:fldChar w:fldCharType="end"/>
            </w:r>
          </w:hyperlink>
        </w:p>
        <w:p w:rsidR="00994938" w:rsidRPr="00E27419" w:rsidRDefault="006A60BC" w:rsidP="009B07C2">
          <w:pPr>
            <w:pStyle w:val="TOC1"/>
            <w:tabs>
              <w:tab w:val="left" w:pos="440"/>
              <w:tab w:val="right" w:leader="dot" w:pos="9350"/>
            </w:tabs>
            <w:jc w:val="both"/>
            <w:rPr>
              <w:rFonts w:ascii="Times New Roman" w:hAnsi="Times New Roman" w:cs="Times New Roman"/>
              <w:sz w:val="24"/>
              <w:szCs w:val="24"/>
              <w:lang w:val="en-CA" w:eastAsia="en-CA"/>
            </w:rPr>
          </w:pPr>
          <w:hyperlink w:anchor="_Toc459920918">
            <w:r w:rsidRPr="00E27419">
              <w:rPr>
                <w:rStyle w:val="IndexLink"/>
                <w:rFonts w:ascii="Times New Roman" w:hAnsi="Times New Roman" w:cs="Times New Roman"/>
                <w:sz w:val="24"/>
                <w:szCs w:val="24"/>
              </w:rPr>
              <w:t>8</w:t>
            </w:r>
            <w:r w:rsidRPr="00E27419">
              <w:rPr>
                <w:rStyle w:val="IndexLink"/>
                <w:rFonts w:ascii="Times New Roman" w:hAnsi="Times New Roman" w:cs="Times New Roman"/>
                <w:sz w:val="24"/>
                <w:szCs w:val="24"/>
                <w:lang w:val="en-CA" w:eastAsia="en-CA"/>
              </w:rPr>
              <w:tab/>
            </w:r>
            <w:r w:rsidRPr="00E27419">
              <w:rPr>
                <w:rStyle w:val="IndexLink"/>
                <w:rFonts w:ascii="Times New Roman" w:hAnsi="Times New Roman" w:cs="Times New Roman"/>
                <w:sz w:val="24"/>
                <w:szCs w:val="24"/>
              </w:rPr>
              <w:t>System Implementation (Phase Four)</w:t>
            </w:r>
            <w:r w:rsidRPr="00E27419">
              <w:rPr>
                <w:rFonts w:ascii="Times New Roman" w:hAnsi="Times New Roman" w:cs="Times New Roman"/>
                <w:sz w:val="24"/>
                <w:szCs w:val="24"/>
              </w:rPr>
              <w:fldChar w:fldCharType="begin"/>
            </w:r>
            <w:r w:rsidRPr="00E27419">
              <w:rPr>
                <w:rFonts w:ascii="Times New Roman" w:hAnsi="Times New Roman" w:cs="Times New Roman"/>
                <w:sz w:val="24"/>
                <w:szCs w:val="24"/>
              </w:rPr>
              <w:instrText>PAGEREF _Toc459920918 \h</w:instrText>
            </w:r>
            <w:r w:rsidRPr="00E27419">
              <w:rPr>
                <w:rFonts w:ascii="Times New Roman" w:hAnsi="Times New Roman" w:cs="Times New Roman"/>
                <w:sz w:val="24"/>
                <w:szCs w:val="24"/>
              </w:rPr>
            </w:r>
            <w:r w:rsidRPr="00E27419">
              <w:rPr>
                <w:rFonts w:ascii="Times New Roman" w:hAnsi="Times New Roman" w:cs="Times New Roman"/>
                <w:sz w:val="24"/>
                <w:szCs w:val="24"/>
              </w:rPr>
              <w:fldChar w:fldCharType="separate"/>
            </w:r>
            <w:r w:rsidRPr="00E27419">
              <w:rPr>
                <w:rStyle w:val="IndexLink"/>
                <w:rFonts w:ascii="Times New Roman" w:hAnsi="Times New Roman" w:cs="Times New Roman"/>
                <w:sz w:val="24"/>
                <w:szCs w:val="24"/>
              </w:rPr>
              <w:tab/>
              <w:t>5</w:t>
            </w:r>
            <w:r w:rsidRPr="00E27419">
              <w:rPr>
                <w:rFonts w:ascii="Times New Roman" w:hAnsi="Times New Roman" w:cs="Times New Roman"/>
                <w:sz w:val="24"/>
                <w:szCs w:val="24"/>
              </w:rPr>
              <w:fldChar w:fldCharType="end"/>
            </w:r>
          </w:hyperlink>
        </w:p>
        <w:p w:rsidR="00994938" w:rsidRPr="00E27419" w:rsidRDefault="006A60BC" w:rsidP="009B07C2">
          <w:pPr>
            <w:jc w:val="both"/>
            <w:rPr>
              <w:rFonts w:ascii="Times New Roman" w:hAnsi="Times New Roman" w:cs="Times New Roman"/>
              <w:sz w:val="24"/>
              <w:szCs w:val="24"/>
            </w:rPr>
          </w:pPr>
          <w:r w:rsidRPr="00E27419">
            <w:rPr>
              <w:rFonts w:ascii="Times New Roman" w:hAnsi="Times New Roman" w:cs="Times New Roman"/>
              <w:sz w:val="24"/>
              <w:szCs w:val="24"/>
            </w:rPr>
            <w:fldChar w:fldCharType="end"/>
          </w:r>
        </w:p>
      </w:sdtContent>
    </w:sdt>
    <w:p w:rsidR="00994938" w:rsidRPr="00E27419" w:rsidRDefault="00994938" w:rsidP="009B07C2">
      <w:pPr>
        <w:jc w:val="both"/>
        <w:rPr>
          <w:rFonts w:ascii="Times New Roman" w:hAnsi="Times New Roman" w:cs="Times New Roman"/>
          <w:sz w:val="24"/>
          <w:szCs w:val="24"/>
        </w:rPr>
      </w:pPr>
    </w:p>
    <w:p w:rsidR="00994938" w:rsidRPr="00E27419" w:rsidRDefault="00E27419" w:rsidP="009B07C2">
      <w:pPr>
        <w:pStyle w:val="Heading1"/>
        <w:numPr>
          <w:ilvl w:val="0"/>
          <w:numId w:val="2"/>
        </w:numPr>
        <w:jc w:val="both"/>
        <w:rPr>
          <w:rFonts w:ascii="Times New Roman" w:hAnsi="Times New Roman" w:cs="Times New Roman"/>
          <w:color w:val="auto"/>
          <w:sz w:val="24"/>
          <w:szCs w:val="24"/>
        </w:rPr>
      </w:pPr>
      <w:r w:rsidRPr="00E27419">
        <w:rPr>
          <w:rFonts w:ascii="Times New Roman" w:hAnsi="Times New Roman" w:cs="Times New Roman"/>
          <w:color w:val="auto"/>
          <w:sz w:val="24"/>
          <w:szCs w:val="24"/>
        </w:rPr>
        <w:t>System Request</w:t>
      </w:r>
    </w:p>
    <w:p w:rsidR="00E27419" w:rsidRPr="00E27419" w:rsidRDefault="00E27419" w:rsidP="009B07C2">
      <w:pPr>
        <w:jc w:val="both"/>
        <w:rPr>
          <w:rFonts w:ascii="Times New Roman" w:hAnsi="Times New Roman" w:cs="Times New Roman"/>
          <w:sz w:val="24"/>
          <w:szCs w:val="24"/>
        </w:rPr>
      </w:pPr>
      <w:bookmarkStart w:id="1" w:name="_Toc459920895"/>
      <w:r w:rsidRPr="00E27419">
        <w:rPr>
          <w:rFonts w:ascii="Times New Roman" w:hAnsi="Times New Roman" w:cs="Times New Roman"/>
          <w:sz w:val="24"/>
          <w:szCs w:val="24"/>
        </w:rPr>
        <w:t xml:space="preserve">System Request – Gasoline Analyze </w:t>
      </w:r>
      <w:proofErr w:type="spellStart"/>
      <w:r w:rsidRPr="00E27419">
        <w:rPr>
          <w:rFonts w:ascii="Times New Roman" w:hAnsi="Times New Roman" w:cs="Times New Roman"/>
          <w:sz w:val="24"/>
          <w:szCs w:val="24"/>
        </w:rPr>
        <w:t>Porject</w:t>
      </w:r>
      <w:proofErr w:type="spellEnd"/>
    </w:p>
    <w:tbl>
      <w:tblPr>
        <w:tblW w:w="9630" w:type="dxa"/>
        <w:tblInd w:w="-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0"/>
      </w:tblGrid>
      <w:tr w:rsidR="00E27419" w:rsidRPr="00E27419" w:rsidTr="008B2314">
        <w:trPr>
          <w:trHeight w:val="460"/>
        </w:trPr>
        <w:tc>
          <w:tcPr>
            <w:tcW w:w="9630" w:type="dxa"/>
          </w:tcPr>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Project Sponsor(s):</w:t>
            </w:r>
            <w:r w:rsidRPr="00E27419">
              <w:rPr>
                <w:rFonts w:ascii="Times New Roman" w:hAnsi="Times New Roman" w:cs="Times New Roman"/>
                <w:sz w:val="24"/>
                <w:szCs w:val="24"/>
              </w:rPr>
              <w:t xml:space="preserve"> </w:t>
            </w:r>
            <w:proofErr w:type="spellStart"/>
            <w:r w:rsidRPr="00E27419">
              <w:rPr>
                <w:rFonts w:ascii="Times New Roman" w:hAnsi="Times New Roman" w:cs="Times New Roman"/>
                <w:sz w:val="24"/>
                <w:szCs w:val="24"/>
              </w:rPr>
              <w:t>Ömer</w:t>
            </w:r>
            <w:proofErr w:type="spellEnd"/>
            <w:r w:rsidRPr="00E27419">
              <w:rPr>
                <w:rFonts w:ascii="Times New Roman" w:hAnsi="Times New Roman" w:cs="Times New Roman"/>
                <w:sz w:val="24"/>
                <w:szCs w:val="24"/>
              </w:rPr>
              <w:t xml:space="preserve"> </w:t>
            </w:r>
            <w:proofErr w:type="spellStart"/>
            <w:r w:rsidRPr="00E27419">
              <w:rPr>
                <w:rFonts w:ascii="Times New Roman" w:hAnsi="Times New Roman" w:cs="Times New Roman"/>
                <w:sz w:val="24"/>
                <w:szCs w:val="24"/>
              </w:rPr>
              <w:t>Faruk</w:t>
            </w:r>
            <w:proofErr w:type="spellEnd"/>
            <w:r w:rsidRPr="00E27419">
              <w:rPr>
                <w:rFonts w:ascii="Times New Roman" w:hAnsi="Times New Roman" w:cs="Times New Roman"/>
                <w:sz w:val="24"/>
                <w:szCs w:val="24"/>
              </w:rPr>
              <w:t xml:space="preserve"> GÜRBÜZ, Sinan Can SOYSAL, Abdullah TURHAN, </w:t>
            </w:r>
            <w:proofErr w:type="spellStart"/>
            <w:r w:rsidRPr="00E27419">
              <w:rPr>
                <w:rFonts w:ascii="Times New Roman" w:hAnsi="Times New Roman" w:cs="Times New Roman"/>
                <w:sz w:val="24"/>
                <w:szCs w:val="24"/>
              </w:rPr>
              <w:t>Eray</w:t>
            </w:r>
            <w:proofErr w:type="spellEnd"/>
            <w:r w:rsidRPr="00E27419">
              <w:rPr>
                <w:rFonts w:ascii="Times New Roman" w:hAnsi="Times New Roman" w:cs="Times New Roman"/>
                <w:sz w:val="24"/>
                <w:szCs w:val="24"/>
              </w:rPr>
              <w:t xml:space="preserve"> KAPLAN  </w:t>
            </w:r>
          </w:p>
        </w:tc>
      </w:tr>
      <w:tr w:rsidR="00E27419" w:rsidRPr="00E27419" w:rsidTr="008B2314">
        <w:trPr>
          <w:trHeight w:val="906"/>
        </w:trPr>
        <w:tc>
          <w:tcPr>
            <w:tcW w:w="9630" w:type="dxa"/>
          </w:tcPr>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Business Need:</w:t>
            </w:r>
            <w:r w:rsidRPr="00E27419">
              <w:rPr>
                <w:rFonts w:ascii="Times New Roman" w:hAnsi="Times New Roman" w:cs="Times New Roman"/>
                <w:sz w:val="24"/>
                <w:szCs w:val="24"/>
              </w:rPr>
              <w:t xml:space="preserve">  The purpose of this project is to </w:t>
            </w:r>
            <w:proofErr w:type="spellStart"/>
            <w:r w:rsidRPr="00E27419">
              <w:rPr>
                <w:rFonts w:ascii="Times New Roman" w:hAnsi="Times New Roman" w:cs="Times New Roman"/>
                <w:sz w:val="24"/>
                <w:szCs w:val="24"/>
              </w:rPr>
              <w:t>exemine</w:t>
            </w:r>
            <w:proofErr w:type="spellEnd"/>
            <w:r w:rsidRPr="00E27419">
              <w:rPr>
                <w:rFonts w:ascii="Times New Roman" w:hAnsi="Times New Roman" w:cs="Times New Roman"/>
                <w:sz w:val="24"/>
                <w:szCs w:val="24"/>
              </w:rPr>
              <w:t xml:space="preserve"> petroleum samples that taken by the client companies and return to them with a detailed analysis of the provided sample. We want to gain confidence and gain profits with </w:t>
            </w:r>
            <w:proofErr w:type="gramStart"/>
            <w:r w:rsidRPr="00E27419">
              <w:rPr>
                <w:rFonts w:ascii="Times New Roman" w:hAnsi="Times New Roman" w:cs="Times New Roman"/>
                <w:sz w:val="24"/>
                <w:szCs w:val="24"/>
              </w:rPr>
              <w:t>the analyzes</w:t>
            </w:r>
            <w:proofErr w:type="gramEnd"/>
            <w:r w:rsidRPr="00E27419">
              <w:rPr>
                <w:rFonts w:ascii="Times New Roman" w:hAnsi="Times New Roman" w:cs="Times New Roman"/>
                <w:sz w:val="24"/>
                <w:szCs w:val="24"/>
              </w:rPr>
              <w:t xml:space="preserve"> we have made.</w:t>
            </w:r>
          </w:p>
        </w:tc>
      </w:tr>
      <w:tr w:rsidR="00E27419" w:rsidRPr="00E27419" w:rsidTr="008B2314">
        <w:trPr>
          <w:trHeight w:val="906"/>
        </w:trPr>
        <w:tc>
          <w:tcPr>
            <w:tcW w:w="9630" w:type="dxa"/>
          </w:tcPr>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Business Requirements:</w:t>
            </w:r>
            <w:r w:rsidRPr="00E27419">
              <w:rPr>
                <w:rFonts w:ascii="Times New Roman" w:hAnsi="Times New Roman" w:cs="Times New Roman"/>
                <w:sz w:val="24"/>
                <w:szCs w:val="24"/>
              </w:rPr>
              <w:t xml:space="preserve">  Our customers will be able to reach our website 24/7 via the internet. Each client company will be able to create their own accounts on the website, with these accounts they will be able to create a new petroleum analysis request, as well as examine </w:t>
            </w:r>
            <w:proofErr w:type="gramStart"/>
            <w:r w:rsidRPr="00E27419">
              <w:rPr>
                <w:rFonts w:ascii="Times New Roman" w:hAnsi="Times New Roman" w:cs="Times New Roman"/>
                <w:sz w:val="24"/>
                <w:szCs w:val="24"/>
              </w:rPr>
              <w:t>the analyzes</w:t>
            </w:r>
            <w:proofErr w:type="gramEnd"/>
            <w:r w:rsidRPr="00E27419">
              <w:rPr>
                <w:rFonts w:ascii="Times New Roman" w:hAnsi="Times New Roman" w:cs="Times New Roman"/>
                <w:sz w:val="24"/>
                <w:szCs w:val="24"/>
              </w:rPr>
              <w:t xml:space="preserve"> they have made before. The specific functionality that the system should have included the following:</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-Allow to create a new petroleum analysis request,</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-Allow to view analysis result,</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-Allow to review old analyses,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-Present ıdeal gasoline values,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-Present comparison with past results,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-Consultancy service.</w:t>
            </w:r>
          </w:p>
        </w:tc>
      </w:tr>
      <w:tr w:rsidR="00E27419" w:rsidRPr="00E27419" w:rsidTr="008B2314">
        <w:trPr>
          <w:trHeight w:val="3097"/>
        </w:trPr>
        <w:tc>
          <w:tcPr>
            <w:tcW w:w="9630" w:type="dxa"/>
          </w:tcPr>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 xml:space="preserve">Business Value: </w:t>
            </w:r>
            <w:r w:rsidRPr="00E27419">
              <w:rPr>
                <w:rFonts w:ascii="Times New Roman" w:hAnsi="Times New Roman" w:cs="Times New Roman"/>
                <w:sz w:val="24"/>
                <w:szCs w:val="24"/>
              </w:rPr>
              <w:t xml:space="preserve">First of all, we expect companies to request petroleum analysis by using our website, after that we will send them the oil analysis we have made for a certain fee. This will make up a large part of our revenue.  We will also provide other small services such as: presenting the old analyses that we stored from the clients and presenting </w:t>
            </w:r>
            <w:proofErr w:type="spellStart"/>
            <w:r w:rsidRPr="00E27419">
              <w:rPr>
                <w:rFonts w:ascii="Times New Roman" w:hAnsi="Times New Roman" w:cs="Times New Roman"/>
                <w:sz w:val="24"/>
                <w:szCs w:val="24"/>
              </w:rPr>
              <w:t>comparisions</w:t>
            </w:r>
            <w:proofErr w:type="spellEnd"/>
            <w:r w:rsidRPr="00E27419">
              <w:rPr>
                <w:rFonts w:ascii="Times New Roman" w:hAnsi="Times New Roman" w:cs="Times New Roman"/>
                <w:sz w:val="24"/>
                <w:szCs w:val="24"/>
              </w:rPr>
              <w:t xml:space="preserve"> to past samples. We also expect to make a high profit from the consultancy service that we will offer to our customers.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Estimates of tangible value to the company are (yearly): </w:t>
            </w:r>
            <w:r w:rsidRPr="00E27419">
              <w:rPr>
                <w:rFonts w:ascii="Times New Roman" w:hAnsi="Times New Roman" w:cs="Times New Roman"/>
                <w:sz w:val="24"/>
                <w:szCs w:val="24"/>
                <w:vertAlign w:val="superscript"/>
              </w:rPr>
              <w:t xml:space="preserve"> </w:t>
            </w:r>
          </w:p>
          <w:p w:rsidR="00E27419" w:rsidRPr="00E27419" w:rsidRDefault="00E27419" w:rsidP="009B07C2">
            <w:pPr>
              <w:pStyle w:val="ListParagraph"/>
              <w:numPr>
                <w:ilvl w:val="0"/>
                <w:numId w:val="14"/>
              </w:numPr>
              <w:suppressAutoHyphens w:val="0"/>
              <w:jc w:val="both"/>
              <w:rPr>
                <w:rFonts w:ascii="Times New Roman" w:hAnsi="Times New Roman" w:cs="Times New Roman"/>
                <w:sz w:val="24"/>
                <w:szCs w:val="24"/>
              </w:rPr>
            </w:pPr>
            <w:r w:rsidRPr="00E27419">
              <w:rPr>
                <w:rFonts w:ascii="Times New Roman" w:hAnsi="Times New Roman" w:cs="Times New Roman"/>
                <w:sz w:val="24"/>
                <w:szCs w:val="24"/>
              </w:rPr>
              <w:t>$80.593.894 in revenues from the analyses that we made</w:t>
            </w:r>
          </w:p>
          <w:p w:rsidR="00E27419" w:rsidRPr="00E27419" w:rsidRDefault="00E27419" w:rsidP="009B07C2">
            <w:pPr>
              <w:pStyle w:val="ListParagraph"/>
              <w:numPr>
                <w:ilvl w:val="0"/>
                <w:numId w:val="14"/>
              </w:numPr>
              <w:suppressAutoHyphens w:val="0"/>
              <w:jc w:val="both"/>
              <w:rPr>
                <w:rFonts w:ascii="Times New Roman" w:hAnsi="Times New Roman" w:cs="Times New Roman"/>
                <w:sz w:val="24"/>
                <w:szCs w:val="24"/>
              </w:rPr>
            </w:pPr>
            <w:r w:rsidRPr="00E27419">
              <w:rPr>
                <w:rFonts w:ascii="Times New Roman" w:hAnsi="Times New Roman" w:cs="Times New Roman"/>
                <w:sz w:val="24"/>
                <w:szCs w:val="24"/>
              </w:rPr>
              <w:t>$4.321.564 in revenues from the small services that we offer</w:t>
            </w:r>
          </w:p>
          <w:p w:rsidR="00E27419" w:rsidRPr="00E27419" w:rsidRDefault="00E27419" w:rsidP="009B07C2">
            <w:pPr>
              <w:pStyle w:val="ListParagraph"/>
              <w:numPr>
                <w:ilvl w:val="0"/>
                <w:numId w:val="14"/>
              </w:numPr>
              <w:suppressAutoHyphens w:val="0"/>
              <w:jc w:val="both"/>
              <w:rPr>
                <w:rFonts w:ascii="Times New Roman" w:hAnsi="Times New Roman" w:cs="Times New Roman"/>
                <w:sz w:val="24"/>
                <w:szCs w:val="24"/>
              </w:rPr>
            </w:pPr>
            <w:r w:rsidRPr="00E27419">
              <w:rPr>
                <w:rFonts w:ascii="Times New Roman" w:hAnsi="Times New Roman" w:cs="Times New Roman"/>
                <w:sz w:val="24"/>
                <w:szCs w:val="24"/>
              </w:rPr>
              <w:t>$62.213.959 in revenues from the consultancy services</w:t>
            </w:r>
          </w:p>
        </w:tc>
      </w:tr>
      <w:tr w:rsidR="00E27419" w:rsidRPr="00E27419" w:rsidTr="008B2314">
        <w:trPr>
          <w:trHeight w:val="675"/>
        </w:trPr>
        <w:tc>
          <w:tcPr>
            <w:tcW w:w="9630" w:type="dxa"/>
          </w:tcPr>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 xml:space="preserve">Special Issues or Constraints: </w:t>
            </w:r>
            <w:r w:rsidRPr="00E27419">
              <w:rPr>
                <w:rFonts w:ascii="Times New Roman" w:hAnsi="Times New Roman" w:cs="Times New Roman"/>
                <w:sz w:val="24"/>
                <w:szCs w:val="24"/>
              </w:rPr>
              <w:t xml:space="preserve">Some companies do not need consultancy services </w:t>
            </w:r>
            <w:proofErr w:type="spellStart"/>
            <w:r w:rsidRPr="00E27419">
              <w:rPr>
                <w:rFonts w:ascii="Times New Roman" w:hAnsi="Times New Roman" w:cs="Times New Roman"/>
                <w:sz w:val="24"/>
                <w:szCs w:val="24"/>
              </w:rPr>
              <w:t>becouse</w:t>
            </w:r>
            <w:proofErr w:type="spellEnd"/>
            <w:r w:rsidRPr="00E27419">
              <w:rPr>
                <w:rFonts w:ascii="Times New Roman" w:hAnsi="Times New Roman" w:cs="Times New Roman"/>
                <w:sz w:val="24"/>
                <w:szCs w:val="24"/>
              </w:rPr>
              <w:t xml:space="preserve"> of the experts they have.</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We need to develop innovative techniques to secure our leader </w:t>
            </w:r>
            <w:proofErr w:type="spellStart"/>
            <w:r w:rsidRPr="00E27419">
              <w:rPr>
                <w:rFonts w:ascii="Times New Roman" w:hAnsi="Times New Roman" w:cs="Times New Roman"/>
                <w:sz w:val="24"/>
                <w:szCs w:val="24"/>
              </w:rPr>
              <w:t>posution</w:t>
            </w:r>
            <w:proofErr w:type="spellEnd"/>
            <w:r w:rsidRPr="00E27419">
              <w:rPr>
                <w:rFonts w:ascii="Times New Roman" w:hAnsi="Times New Roman" w:cs="Times New Roman"/>
                <w:sz w:val="24"/>
                <w:szCs w:val="24"/>
              </w:rPr>
              <w:t xml:space="preserve"> in the market.</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As the usage area of oil shrinks with each passing year, companies need less analysis. </w:t>
            </w:r>
          </w:p>
        </w:tc>
      </w:tr>
    </w:tbl>
    <w:p w:rsidR="00994938" w:rsidRPr="009B07C2" w:rsidRDefault="006A60BC" w:rsidP="009B07C2">
      <w:pPr>
        <w:pStyle w:val="Heading2"/>
        <w:numPr>
          <w:ilvl w:val="1"/>
          <w:numId w:val="2"/>
        </w:numPr>
        <w:jc w:val="both"/>
        <w:rPr>
          <w:rFonts w:ascii="Times New Roman" w:hAnsi="Times New Roman" w:cs="Times New Roman"/>
          <w:sz w:val="24"/>
          <w:szCs w:val="24"/>
        </w:rPr>
      </w:pPr>
      <w:bookmarkStart w:id="2" w:name="_Toc459920896"/>
      <w:bookmarkEnd w:id="1"/>
      <w:r w:rsidRPr="009B07C2">
        <w:rPr>
          <w:rFonts w:ascii="Times New Roman" w:hAnsi="Times New Roman" w:cs="Times New Roman"/>
          <w:sz w:val="24"/>
          <w:szCs w:val="24"/>
        </w:rPr>
        <w:t>My</w:t>
      </w:r>
      <w:r w:rsidR="009B07C2">
        <w:rPr>
          <w:rFonts w:ascii="Times New Roman" w:hAnsi="Times New Roman" w:cs="Times New Roman"/>
          <w:sz w:val="24"/>
          <w:szCs w:val="24"/>
        </w:rPr>
        <w:t xml:space="preserve"> </w:t>
      </w:r>
      <w:r w:rsidRPr="009B07C2">
        <w:rPr>
          <w:rFonts w:ascii="Times New Roman" w:hAnsi="Times New Roman" w:cs="Times New Roman"/>
          <w:sz w:val="24"/>
          <w:szCs w:val="24"/>
        </w:rPr>
        <w:t>System Description</w:t>
      </w:r>
      <w:bookmarkEnd w:id="2"/>
    </w:p>
    <w:p w:rsidR="00994938" w:rsidRPr="00E27419" w:rsidRDefault="009B07C2" w:rsidP="009B07C2">
      <w:pPr>
        <w:jc w:val="both"/>
        <w:rPr>
          <w:rFonts w:ascii="Times New Roman" w:hAnsi="Times New Roman" w:cs="Times New Roman"/>
          <w:sz w:val="24"/>
          <w:szCs w:val="24"/>
        </w:rPr>
      </w:pPr>
      <w:r>
        <w:rPr>
          <w:rFonts w:ascii="Times New Roman" w:hAnsi="Times New Roman" w:cs="Times New Roman"/>
          <w:sz w:val="24"/>
          <w:szCs w:val="24"/>
        </w:rPr>
        <w:t>We will apply BPI strategy to improve our system.</w:t>
      </w:r>
    </w:p>
    <w:p w:rsidR="00E27419" w:rsidRPr="00E27419" w:rsidRDefault="00E27419" w:rsidP="009B07C2">
      <w:pPr>
        <w:jc w:val="both"/>
        <w:rPr>
          <w:rFonts w:ascii="Times New Roman" w:hAnsi="Times New Roman" w:cs="Times New Roman"/>
          <w:b/>
          <w:bCs/>
          <w:sz w:val="24"/>
          <w:szCs w:val="24"/>
        </w:rPr>
      </w:pPr>
      <w:r w:rsidRPr="00E27419">
        <w:rPr>
          <w:rFonts w:ascii="Times New Roman" w:hAnsi="Times New Roman" w:cs="Times New Roman"/>
          <w:b/>
          <w:bCs/>
          <w:sz w:val="24"/>
          <w:szCs w:val="24"/>
        </w:rPr>
        <w:t xml:space="preserve">What is Business process improvement (BPI)? </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Creating new, re-designed processes to improve the workflows, and/or utilizing new technologies enabling new process structures. </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Our company used to work slower than today. Advanced technology allows us to update our systems to meet today’s needs. Let’s take a look at our company’s old and new systems to better understand this situation:</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Process Stages </w:t>
      </w:r>
      <w:proofErr w:type="gramStart"/>
      <w:r w:rsidRPr="00E27419">
        <w:rPr>
          <w:rFonts w:ascii="Times New Roman" w:hAnsi="Times New Roman" w:cs="Times New Roman"/>
          <w:b/>
          <w:sz w:val="24"/>
          <w:szCs w:val="24"/>
        </w:rPr>
        <w:t>In</w:t>
      </w:r>
      <w:proofErr w:type="gramEnd"/>
      <w:r w:rsidRPr="00E27419">
        <w:rPr>
          <w:rFonts w:ascii="Times New Roman" w:hAnsi="Times New Roman" w:cs="Times New Roman"/>
          <w:b/>
          <w:sz w:val="24"/>
          <w:szCs w:val="24"/>
        </w:rPr>
        <w:t xml:space="preserve"> The Old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Stage 1: Creating Petroleum Analysis Request</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In the past, when client companies wanted to have petroleum analysis done, they had to reach us via e-mail, after that our company would evaluate all these e-mails and send them a positive or negative response. </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Stage 2: Obtaining Oil Samples </w:t>
      </w:r>
      <w:proofErr w:type="gramStart"/>
      <w:r w:rsidRPr="00E27419">
        <w:rPr>
          <w:rFonts w:ascii="Times New Roman" w:hAnsi="Times New Roman" w:cs="Times New Roman"/>
          <w:b/>
          <w:sz w:val="24"/>
          <w:szCs w:val="24"/>
        </w:rPr>
        <w:t>From</w:t>
      </w:r>
      <w:proofErr w:type="gramEnd"/>
      <w:r w:rsidRPr="00E27419">
        <w:rPr>
          <w:rFonts w:ascii="Times New Roman" w:hAnsi="Times New Roman" w:cs="Times New Roman"/>
          <w:b/>
          <w:sz w:val="24"/>
          <w:szCs w:val="24"/>
        </w:rPr>
        <w:t xml:space="preserve"> Client Companies: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Client companies take a sample of oil by carefully following the steps in the e-mail sent to them, then they had to deliver this sample to us.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Stage 3: Delivering </w:t>
      </w:r>
      <w:proofErr w:type="gramStart"/>
      <w:r w:rsidRPr="00E27419">
        <w:rPr>
          <w:rFonts w:ascii="Times New Roman" w:hAnsi="Times New Roman" w:cs="Times New Roman"/>
          <w:b/>
          <w:sz w:val="24"/>
          <w:szCs w:val="24"/>
        </w:rPr>
        <w:t>The</w:t>
      </w:r>
      <w:proofErr w:type="gramEnd"/>
      <w:r w:rsidRPr="00E27419">
        <w:rPr>
          <w:rFonts w:ascii="Times New Roman" w:hAnsi="Times New Roman" w:cs="Times New Roman"/>
          <w:b/>
          <w:sz w:val="24"/>
          <w:szCs w:val="24"/>
        </w:rPr>
        <w:t xml:space="preserve"> Analyzes to Customers: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The analysis of the sample examined by the technical team is sent to the client companies via e-mail. This e mail provides detailed information on the status of the oil, </w:t>
      </w:r>
      <w:proofErr w:type="gramStart"/>
      <w:r w:rsidRPr="00E27419">
        <w:rPr>
          <w:rFonts w:ascii="Times New Roman" w:hAnsi="Times New Roman" w:cs="Times New Roman"/>
          <w:sz w:val="24"/>
          <w:szCs w:val="24"/>
        </w:rPr>
        <w:t>and  at</w:t>
      </w:r>
      <w:proofErr w:type="gramEnd"/>
      <w:r w:rsidRPr="00E27419">
        <w:rPr>
          <w:rFonts w:ascii="Times New Roman" w:hAnsi="Times New Roman" w:cs="Times New Roman"/>
          <w:sz w:val="24"/>
          <w:szCs w:val="24"/>
        </w:rPr>
        <w:t xml:space="preserve"> the same time, we offer consultancy services to our customers by using this e-mail. The process ends here for the customers do not want </w:t>
      </w:r>
      <w:proofErr w:type="spellStart"/>
      <w:r w:rsidRPr="00E27419">
        <w:rPr>
          <w:rFonts w:ascii="Times New Roman" w:hAnsi="Times New Roman" w:cs="Times New Roman"/>
          <w:sz w:val="24"/>
          <w:szCs w:val="24"/>
        </w:rPr>
        <w:t>consulltancy</w:t>
      </w:r>
      <w:proofErr w:type="spellEnd"/>
      <w:r w:rsidRPr="00E27419">
        <w:rPr>
          <w:rFonts w:ascii="Times New Roman" w:hAnsi="Times New Roman" w:cs="Times New Roman"/>
          <w:sz w:val="24"/>
          <w:szCs w:val="24"/>
        </w:rPr>
        <w:t xml:space="preserve"> service. Customers who want consultancy service, must send us an e-mail again.</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All these processes took a long time on the old system, the </w:t>
      </w:r>
      <w:proofErr w:type="spellStart"/>
      <w:r w:rsidRPr="00E27419">
        <w:rPr>
          <w:rFonts w:ascii="Times New Roman" w:hAnsi="Times New Roman" w:cs="Times New Roman"/>
          <w:sz w:val="24"/>
          <w:szCs w:val="24"/>
        </w:rPr>
        <w:t>rocesses</w:t>
      </w:r>
      <w:proofErr w:type="spellEnd"/>
      <w:r w:rsidRPr="00E27419">
        <w:rPr>
          <w:rFonts w:ascii="Times New Roman" w:hAnsi="Times New Roman" w:cs="Times New Roman"/>
          <w:sz w:val="24"/>
          <w:szCs w:val="24"/>
        </w:rPr>
        <w:t xml:space="preserve"> could take weeks or even months to complete, also some glitches and problems could occur due to the slowness of the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Process Stages </w:t>
      </w:r>
      <w:proofErr w:type="gramStart"/>
      <w:r w:rsidRPr="00E27419">
        <w:rPr>
          <w:rFonts w:ascii="Times New Roman" w:hAnsi="Times New Roman" w:cs="Times New Roman"/>
          <w:b/>
          <w:sz w:val="24"/>
          <w:szCs w:val="24"/>
        </w:rPr>
        <w:t>In</w:t>
      </w:r>
      <w:proofErr w:type="gramEnd"/>
      <w:r w:rsidRPr="00E27419">
        <w:rPr>
          <w:rFonts w:ascii="Times New Roman" w:hAnsi="Times New Roman" w:cs="Times New Roman"/>
          <w:b/>
          <w:sz w:val="24"/>
          <w:szCs w:val="24"/>
        </w:rPr>
        <w:t xml:space="preserve"> The New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Stage 1: Creating Petroleum Analysis Request </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Now, customer companies can connect to our website with their own accounts and create an oil analysis request with a single click. The new system is designed to accept analysis requests from all member companies.</w:t>
      </w:r>
    </w:p>
    <w:p w:rsidR="00E27419" w:rsidRPr="00E27419" w:rsidRDefault="00E27419" w:rsidP="009B07C2">
      <w:pPr>
        <w:jc w:val="both"/>
        <w:rPr>
          <w:rFonts w:ascii="Times New Roman" w:hAnsi="Times New Roman" w:cs="Times New Roman"/>
          <w:b/>
          <w:sz w:val="24"/>
          <w:szCs w:val="24"/>
        </w:rPr>
      </w:pP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Stage 2: Obtaining Oil Samples </w:t>
      </w:r>
      <w:proofErr w:type="gramStart"/>
      <w:r w:rsidRPr="00E27419">
        <w:rPr>
          <w:rFonts w:ascii="Times New Roman" w:hAnsi="Times New Roman" w:cs="Times New Roman"/>
          <w:b/>
          <w:sz w:val="24"/>
          <w:szCs w:val="24"/>
        </w:rPr>
        <w:t>From</w:t>
      </w:r>
      <w:proofErr w:type="gramEnd"/>
      <w:r w:rsidRPr="00E27419">
        <w:rPr>
          <w:rFonts w:ascii="Times New Roman" w:hAnsi="Times New Roman" w:cs="Times New Roman"/>
          <w:b/>
          <w:sz w:val="24"/>
          <w:szCs w:val="24"/>
        </w:rPr>
        <w:t xml:space="preserve"> Client Companies: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Client companies take oil samples by following the steps on our website carefully, and then they have to deliver this samples to us.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Stage 3: Delivering </w:t>
      </w:r>
      <w:proofErr w:type="gramStart"/>
      <w:r w:rsidRPr="00E27419">
        <w:rPr>
          <w:rFonts w:ascii="Times New Roman" w:hAnsi="Times New Roman" w:cs="Times New Roman"/>
          <w:b/>
          <w:sz w:val="24"/>
          <w:szCs w:val="24"/>
        </w:rPr>
        <w:t>The</w:t>
      </w:r>
      <w:proofErr w:type="gramEnd"/>
      <w:r w:rsidRPr="00E27419">
        <w:rPr>
          <w:rFonts w:ascii="Times New Roman" w:hAnsi="Times New Roman" w:cs="Times New Roman"/>
          <w:b/>
          <w:sz w:val="24"/>
          <w:szCs w:val="24"/>
        </w:rPr>
        <w:t xml:space="preserve"> Analyzes to Customers: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The analysis examined in detail by the technical team, can be seen on our website with appropriate graphical designs and documents. The system will also offer our customers additional services such as consultancy service.</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 xml:space="preserve">The new system saves time and minimizes the possibility of errors. All these processes take a few days at most. As can be seen from the explanations above, we want to make changes on the old system instead of </w:t>
      </w:r>
      <w:proofErr w:type="spellStart"/>
      <w:r w:rsidRPr="00E27419">
        <w:rPr>
          <w:rFonts w:ascii="Times New Roman" w:hAnsi="Times New Roman" w:cs="Times New Roman"/>
          <w:sz w:val="24"/>
          <w:szCs w:val="24"/>
        </w:rPr>
        <w:t>compelely</w:t>
      </w:r>
      <w:proofErr w:type="spellEnd"/>
      <w:r w:rsidRPr="00E27419">
        <w:rPr>
          <w:rFonts w:ascii="Times New Roman" w:hAnsi="Times New Roman" w:cs="Times New Roman"/>
          <w:sz w:val="24"/>
          <w:szCs w:val="24"/>
        </w:rPr>
        <w:t xml:space="preserve"> changing it. That’s why we prefer the BPI strategy.</w:t>
      </w:r>
    </w:p>
    <w:p w:rsidR="00994938" w:rsidRPr="00E27419" w:rsidRDefault="00994938" w:rsidP="009B07C2">
      <w:pPr>
        <w:jc w:val="both"/>
        <w:rPr>
          <w:rFonts w:ascii="Times New Roman" w:hAnsi="Times New Roman" w:cs="Times New Roman"/>
          <w:sz w:val="24"/>
          <w:szCs w:val="24"/>
        </w:rPr>
      </w:pPr>
    </w:p>
    <w:p w:rsidR="00994938" w:rsidRPr="00E27419" w:rsidRDefault="009B07C2" w:rsidP="009B07C2">
      <w:pPr>
        <w:pStyle w:val="Heading2"/>
        <w:numPr>
          <w:ilvl w:val="1"/>
          <w:numId w:val="2"/>
        </w:numPr>
        <w:jc w:val="both"/>
        <w:rPr>
          <w:rFonts w:ascii="Times New Roman" w:hAnsi="Times New Roman" w:cs="Times New Roman"/>
          <w:sz w:val="24"/>
          <w:szCs w:val="24"/>
        </w:rPr>
      </w:pPr>
      <w:r>
        <w:rPr>
          <w:rFonts w:ascii="Times New Roman" w:hAnsi="Times New Roman" w:cs="Times New Roman"/>
          <w:sz w:val="24"/>
          <w:szCs w:val="24"/>
        </w:rPr>
        <w:t>Inıtıatıon</w:t>
      </w:r>
    </w:p>
    <w:p w:rsidR="00994938" w:rsidRPr="00E27419" w:rsidRDefault="00994938" w:rsidP="009B07C2">
      <w:pPr>
        <w:jc w:val="both"/>
        <w:rPr>
          <w:rFonts w:ascii="Times New Roman" w:hAnsi="Times New Roman" w:cs="Times New Roman"/>
          <w:sz w:val="24"/>
          <w:szCs w:val="24"/>
        </w:rPr>
      </w:pPr>
    </w:p>
    <w:p w:rsidR="00E27419" w:rsidRPr="00E27419" w:rsidRDefault="00E27419" w:rsidP="009B07C2">
      <w:pPr>
        <w:jc w:val="both"/>
        <w:rPr>
          <w:rFonts w:ascii="Times New Roman" w:hAnsi="Times New Roman" w:cs="Times New Roman"/>
          <w:b/>
          <w:sz w:val="24"/>
          <w:szCs w:val="24"/>
        </w:rPr>
      </w:pPr>
      <w:proofErr w:type="gramStart"/>
      <w:r w:rsidRPr="00E27419">
        <w:rPr>
          <w:rFonts w:ascii="Times New Roman" w:hAnsi="Times New Roman" w:cs="Times New Roman"/>
          <w:b/>
          <w:sz w:val="24"/>
          <w:szCs w:val="24"/>
        </w:rPr>
        <w:t>1-)</w:t>
      </w:r>
      <w:proofErr w:type="gramEnd"/>
      <w:r w:rsidRPr="00E27419">
        <w:rPr>
          <w:rFonts w:ascii="Times New Roman" w:hAnsi="Times New Roman" w:cs="Times New Roman"/>
          <w:b/>
          <w:sz w:val="24"/>
          <w:szCs w:val="24"/>
        </w:rPr>
        <w:t xml:space="preserve"> Introduction:</w:t>
      </w:r>
    </w:p>
    <w:p w:rsidR="00E27419" w:rsidRPr="00E27419" w:rsidRDefault="00E27419" w:rsidP="009B07C2">
      <w:pPr>
        <w:ind w:firstLine="708"/>
        <w:jc w:val="both"/>
        <w:rPr>
          <w:rFonts w:ascii="Times New Roman" w:hAnsi="Times New Roman" w:cs="Times New Roman"/>
          <w:sz w:val="24"/>
          <w:szCs w:val="24"/>
        </w:rPr>
      </w:pPr>
      <w:proofErr w:type="spellStart"/>
      <w:r w:rsidRPr="00E27419">
        <w:rPr>
          <w:rFonts w:ascii="Times New Roman" w:hAnsi="Times New Roman" w:cs="Times New Roman"/>
          <w:sz w:val="24"/>
          <w:szCs w:val="24"/>
        </w:rPr>
        <w:t>PLab</w:t>
      </w:r>
      <w:proofErr w:type="spellEnd"/>
      <w:r w:rsidRPr="00E27419">
        <w:rPr>
          <w:rFonts w:ascii="Times New Roman" w:hAnsi="Times New Roman" w:cs="Times New Roman"/>
          <w:sz w:val="24"/>
          <w:szCs w:val="24"/>
        </w:rPr>
        <w:t xml:space="preserve"> is a company for oil suppliers to create petroleum analyze requests and see the results. The goal of this company is to provide these suppliers with the most accurate analysis and information about their petroleum. It offers customers to create a new petroleum analysis request and allows to view analysis result, it also offers a professional consultancy service.</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Membership: </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ab/>
        <w:t>All customers need to apply for membership and pay the annual fees to the club. Analyzes can be made after membership, but our members must pay an additional fee for our consultancy service.</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System (How is it works?):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ab/>
      </w:r>
      <w:r w:rsidRPr="00E27419">
        <w:rPr>
          <w:rFonts w:ascii="Times New Roman" w:hAnsi="Times New Roman" w:cs="Times New Roman"/>
          <w:sz w:val="24"/>
          <w:szCs w:val="24"/>
        </w:rPr>
        <w:t>Our customers who wants to have petroleum analysis done should contact us by e-mail, after that our company will evaluate all these e-mails and send them a positive or negative response. Client companies should take a sample of oil by carefully following the steps in the e-mail sent to them, then they have to deliver this sample to us. As soon as the sample reaches us, it is examined by experts. The analysis of the sample examined by the technical team is sent to the client companies by e-mail which provides detailed information on the status of the oil, and at the same time we offer consultancy services to our customers by using this e-mail. Customers who want consultancy service, must send us an e-mail again.</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ab/>
        <w:t>Problems and proposed solutions: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Problems:</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 xml:space="preserve">As it can be understood, the current system consist of long processes. </w:t>
      </w:r>
      <w:proofErr w:type="spellStart"/>
      <w:r w:rsidRPr="00E27419">
        <w:rPr>
          <w:rFonts w:ascii="Times New Roman" w:hAnsi="Times New Roman" w:cs="Times New Roman"/>
          <w:sz w:val="24"/>
          <w:szCs w:val="24"/>
        </w:rPr>
        <w:t>Messagging</w:t>
      </w:r>
      <w:proofErr w:type="spellEnd"/>
      <w:r w:rsidRPr="00E27419">
        <w:rPr>
          <w:rFonts w:ascii="Times New Roman" w:hAnsi="Times New Roman" w:cs="Times New Roman"/>
          <w:sz w:val="24"/>
          <w:szCs w:val="24"/>
        </w:rPr>
        <w:t xml:space="preserve"> situations with all these customers prolongs the process. Also since we do not have a web page of our own, we cannot control the security of our system which creates many drawbacks to the current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1) The Slowness of the System</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 xml:space="preserve">The system is running very slowly as many independent actions have to be done manually. Messaging and </w:t>
      </w:r>
      <w:proofErr w:type="spellStart"/>
      <w:r w:rsidRPr="00E27419">
        <w:rPr>
          <w:rFonts w:ascii="Times New Roman" w:hAnsi="Times New Roman" w:cs="Times New Roman"/>
          <w:sz w:val="24"/>
          <w:szCs w:val="24"/>
        </w:rPr>
        <w:t>fedback</w:t>
      </w:r>
      <w:proofErr w:type="spellEnd"/>
      <w:r w:rsidRPr="00E27419">
        <w:rPr>
          <w:rFonts w:ascii="Times New Roman" w:hAnsi="Times New Roman" w:cs="Times New Roman"/>
          <w:sz w:val="24"/>
          <w:szCs w:val="24"/>
        </w:rPr>
        <w:t xml:space="preserve"> via e-mail prolongs the process.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2) System Security</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Since we usually communicate with our customers using e-mail, we are generally vulnerable to unwanted situations such as hacking</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3) Unnecessary E-mails</w:t>
      </w:r>
    </w:p>
    <w:p w:rsidR="00E27419" w:rsidRPr="00E27419" w:rsidRDefault="00E27419" w:rsidP="009B07C2">
      <w:pPr>
        <w:ind w:firstLine="708"/>
        <w:jc w:val="both"/>
        <w:rPr>
          <w:rFonts w:ascii="Times New Roman" w:hAnsi="Times New Roman" w:cs="Times New Roman"/>
          <w:sz w:val="24"/>
          <w:szCs w:val="24"/>
        </w:rPr>
      </w:pPr>
      <w:proofErr w:type="spellStart"/>
      <w:r w:rsidRPr="00E27419">
        <w:rPr>
          <w:rFonts w:ascii="Times New Roman" w:hAnsi="Times New Roman" w:cs="Times New Roman"/>
          <w:sz w:val="24"/>
          <w:szCs w:val="24"/>
        </w:rPr>
        <w:t>Unfotunately</w:t>
      </w:r>
      <w:proofErr w:type="spellEnd"/>
      <w:r w:rsidRPr="00E27419">
        <w:rPr>
          <w:rFonts w:ascii="Times New Roman" w:hAnsi="Times New Roman" w:cs="Times New Roman"/>
          <w:sz w:val="24"/>
          <w:szCs w:val="24"/>
        </w:rPr>
        <w:t>, in the current system, we receive a lot of unnecessary e-mails not only from our customers but also from different people or organizations.</w:t>
      </w:r>
    </w:p>
    <w:p w:rsidR="00E27419" w:rsidRPr="00E27419" w:rsidRDefault="00E27419" w:rsidP="009B07C2">
      <w:pPr>
        <w:jc w:val="both"/>
        <w:rPr>
          <w:rFonts w:ascii="Times New Roman" w:hAnsi="Times New Roman" w:cs="Times New Roman"/>
          <w:b/>
          <w:sz w:val="24"/>
          <w:szCs w:val="24"/>
        </w:rPr>
      </w:pP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4) Less Services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ab/>
      </w:r>
      <w:r w:rsidRPr="00E27419">
        <w:rPr>
          <w:rFonts w:ascii="Times New Roman" w:hAnsi="Times New Roman" w:cs="Times New Roman"/>
          <w:sz w:val="24"/>
          <w:szCs w:val="24"/>
        </w:rPr>
        <w:t>Since communication with customers is already difficult, we cannot offer them some of our useful services.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Proposed Solutions: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1) New System </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By establishing our own website, we must build a faster system where we can communicate directly with our customers. This will also allow us to maintain the security of the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2) System Membership</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We can eliminate unnecessary e-mails by only responding to analysis requests of our customers who are members of the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3) Service offerings</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We can offer many different services to our customers with a single click on our own website.</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What is our goal?</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The reason we make all these changes is to increase system security, speed it up and increase customer satisfaction. We want to be the best known company in oil analysis.</w:t>
      </w:r>
    </w:p>
    <w:p w:rsidR="00E27419" w:rsidRPr="00E27419" w:rsidRDefault="00E27419" w:rsidP="009B07C2">
      <w:pPr>
        <w:jc w:val="both"/>
        <w:rPr>
          <w:rFonts w:ascii="Times New Roman" w:hAnsi="Times New Roman" w:cs="Times New Roman"/>
          <w:sz w:val="24"/>
          <w:szCs w:val="24"/>
        </w:rPr>
      </w:pPr>
    </w:p>
    <w:p w:rsidR="00994938" w:rsidRPr="00E27419" w:rsidRDefault="009B07C2" w:rsidP="009B07C2">
      <w:pPr>
        <w:pStyle w:val="Heading2"/>
        <w:numPr>
          <w:ilvl w:val="1"/>
          <w:numId w:val="2"/>
        </w:numPr>
        <w:jc w:val="both"/>
        <w:rPr>
          <w:rFonts w:ascii="Times New Roman" w:hAnsi="Times New Roman" w:cs="Times New Roman"/>
          <w:sz w:val="24"/>
          <w:szCs w:val="24"/>
        </w:rPr>
      </w:pPr>
      <w:r>
        <w:rPr>
          <w:rFonts w:ascii="Times New Roman" w:hAnsi="Times New Roman" w:cs="Times New Roman"/>
          <w:sz w:val="24"/>
          <w:szCs w:val="24"/>
        </w:rPr>
        <w:t>Project Plannıng Phase</w:t>
      </w:r>
    </w:p>
    <w:p w:rsidR="00994938" w:rsidRPr="00E27419" w:rsidRDefault="00994938" w:rsidP="009B07C2">
      <w:pPr>
        <w:jc w:val="both"/>
        <w:rPr>
          <w:rFonts w:ascii="Times New Roman" w:hAnsi="Times New Roman" w:cs="Times New Roman"/>
          <w:sz w:val="24"/>
          <w:szCs w:val="24"/>
        </w:rPr>
      </w:pP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Project Planning:</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 xml:space="preserve">While preparing our new system, we </w:t>
      </w:r>
      <w:proofErr w:type="spellStart"/>
      <w:proofErr w:type="gramStart"/>
      <w:r w:rsidRPr="00E27419">
        <w:rPr>
          <w:rFonts w:ascii="Times New Roman" w:hAnsi="Times New Roman" w:cs="Times New Roman"/>
          <w:sz w:val="24"/>
          <w:szCs w:val="24"/>
        </w:rPr>
        <w:t>weill</w:t>
      </w:r>
      <w:proofErr w:type="spellEnd"/>
      <w:proofErr w:type="gramEnd"/>
      <w:r w:rsidRPr="00E27419">
        <w:rPr>
          <w:rFonts w:ascii="Times New Roman" w:hAnsi="Times New Roman" w:cs="Times New Roman"/>
          <w:sz w:val="24"/>
          <w:szCs w:val="24"/>
        </w:rPr>
        <w:t xml:space="preserve"> apply the SDLC methodology to save time and money.</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What is SDLC?</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ab/>
      </w:r>
      <w:r w:rsidRPr="00E27419">
        <w:rPr>
          <w:rFonts w:ascii="Times New Roman" w:hAnsi="Times New Roman" w:cs="Times New Roman"/>
          <w:sz w:val="24"/>
          <w:szCs w:val="24"/>
        </w:rPr>
        <w:t xml:space="preserve">The system development life cycle (SDLC) is the process of determining how an </w:t>
      </w:r>
      <w:proofErr w:type="spellStart"/>
      <w:r w:rsidRPr="00E27419">
        <w:rPr>
          <w:rFonts w:ascii="Times New Roman" w:hAnsi="Times New Roman" w:cs="Times New Roman"/>
          <w:sz w:val="24"/>
          <w:szCs w:val="24"/>
        </w:rPr>
        <w:t>informaiton</w:t>
      </w:r>
      <w:proofErr w:type="spellEnd"/>
      <w:r w:rsidRPr="00E27419">
        <w:rPr>
          <w:rFonts w:ascii="Times New Roman" w:hAnsi="Times New Roman" w:cs="Times New Roman"/>
          <w:sz w:val="24"/>
          <w:szCs w:val="24"/>
        </w:rPr>
        <w:t xml:space="preserve"> system (IS) can support business needs, designing the system, building it, and delivering it to users. </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1- Planning Stage</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ab/>
      </w:r>
      <w:r w:rsidRPr="00E27419">
        <w:rPr>
          <w:rFonts w:ascii="Times New Roman" w:hAnsi="Times New Roman" w:cs="Times New Roman"/>
          <w:sz w:val="24"/>
          <w:szCs w:val="24"/>
        </w:rPr>
        <w:t>The planning phase in our system will proceed as follows:</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b/>
          <w:sz w:val="24"/>
          <w:szCs w:val="24"/>
        </w:rPr>
        <w:tab/>
      </w:r>
      <w:r w:rsidRPr="00E27419">
        <w:rPr>
          <w:rFonts w:ascii="Times New Roman" w:hAnsi="Times New Roman" w:cs="Times New Roman"/>
          <w:sz w:val="24"/>
          <w:szCs w:val="24"/>
        </w:rPr>
        <w:t>Firstly, the project manager will set specific goals for the system, then he/she should form teams and make assignments to achieve all these goals. At this stage every detail important and critical for the functioning of the System must be defined.</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 xml:space="preserve">A board of directors will be created in our current system. This board will draw up a roadmap by taking advantage of our old company </w:t>
      </w:r>
      <w:proofErr w:type="spellStart"/>
      <w:r w:rsidRPr="00E27419">
        <w:rPr>
          <w:rFonts w:ascii="Times New Roman" w:hAnsi="Times New Roman" w:cs="Times New Roman"/>
          <w:sz w:val="24"/>
          <w:szCs w:val="24"/>
        </w:rPr>
        <w:t>experiance</w:t>
      </w:r>
      <w:proofErr w:type="spellEnd"/>
      <w:r w:rsidRPr="00E27419">
        <w:rPr>
          <w:rFonts w:ascii="Times New Roman" w:hAnsi="Times New Roman" w:cs="Times New Roman"/>
          <w:sz w:val="24"/>
          <w:szCs w:val="24"/>
        </w:rPr>
        <w:t>. Since we want to be the best company in oil analysis, we have to minimize the errors, therefore we must anticipate and prevent many errors that may occur in the future. We should use technological advantage and we must constantly make long-lasting plans and make decisions that minimize costs and time loss. The planning phase covers a period of a whole year.</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sz w:val="24"/>
          <w:szCs w:val="24"/>
        </w:rPr>
        <w:t xml:space="preserve"> </w:t>
      </w:r>
      <w:r w:rsidRPr="00E27419">
        <w:rPr>
          <w:rFonts w:ascii="Times New Roman" w:hAnsi="Times New Roman" w:cs="Times New Roman"/>
          <w:b/>
          <w:sz w:val="24"/>
          <w:szCs w:val="24"/>
        </w:rPr>
        <w:t>2- Analysis Stage</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 xml:space="preserve">Oil experts selected by the management will search for up-to-date data, at the same time, they will constantly examine the oil data uploaded to our system. They will also inform the management by preparing a detailed report that meets the needs and targets of our </w:t>
      </w:r>
      <w:proofErr w:type="spellStart"/>
      <w:r w:rsidRPr="00E27419">
        <w:rPr>
          <w:rFonts w:ascii="Times New Roman" w:hAnsi="Times New Roman" w:cs="Times New Roman"/>
          <w:sz w:val="24"/>
          <w:szCs w:val="24"/>
        </w:rPr>
        <w:t>sytem</w:t>
      </w:r>
      <w:proofErr w:type="spellEnd"/>
      <w:r w:rsidRPr="00E27419">
        <w:rPr>
          <w:rFonts w:ascii="Times New Roman" w:hAnsi="Times New Roman" w:cs="Times New Roman"/>
          <w:sz w:val="24"/>
          <w:szCs w:val="24"/>
        </w:rPr>
        <w:t xml:space="preserve"> from the data they obtain. The management will use this report when making a future decision about the company. We want our system to work faster and stable, so our experts </w:t>
      </w:r>
      <w:proofErr w:type="spellStart"/>
      <w:r w:rsidRPr="00E27419">
        <w:rPr>
          <w:rFonts w:ascii="Times New Roman" w:hAnsi="Times New Roman" w:cs="Times New Roman"/>
          <w:sz w:val="24"/>
          <w:szCs w:val="24"/>
        </w:rPr>
        <w:t>shoud</w:t>
      </w:r>
      <w:proofErr w:type="spellEnd"/>
      <w:r w:rsidRPr="00E27419">
        <w:rPr>
          <w:rFonts w:ascii="Times New Roman" w:hAnsi="Times New Roman" w:cs="Times New Roman"/>
          <w:sz w:val="24"/>
          <w:szCs w:val="24"/>
        </w:rPr>
        <w:t xml:space="preserve"> prepare their reports carefully. These experts should also identify improvement opportunities, and develop new concepts for the new system.</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3- Design</w:t>
      </w:r>
    </w:p>
    <w:p w:rsidR="00E27419"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ab/>
        <w:t xml:space="preserve">Design is one of the most important factors for us. We have to be careful especially when designing the user interface. We will create a confusing yet elegant interface in the design of our website. Our customers shouldn’t get lost in the interface and </w:t>
      </w:r>
      <w:proofErr w:type="spellStart"/>
      <w:r w:rsidRPr="00E27419">
        <w:rPr>
          <w:rFonts w:ascii="Times New Roman" w:hAnsi="Times New Roman" w:cs="Times New Roman"/>
          <w:sz w:val="24"/>
          <w:szCs w:val="24"/>
        </w:rPr>
        <w:t>shoud</w:t>
      </w:r>
      <w:proofErr w:type="spellEnd"/>
      <w:r w:rsidRPr="00E27419">
        <w:rPr>
          <w:rFonts w:ascii="Times New Roman" w:hAnsi="Times New Roman" w:cs="Times New Roman"/>
          <w:sz w:val="24"/>
          <w:szCs w:val="24"/>
        </w:rPr>
        <w:t xml:space="preserve"> be able to find everything they’re looking for here. For all this to happen we must carefully select our web designers.</w:t>
      </w:r>
    </w:p>
    <w:p w:rsidR="00E27419" w:rsidRPr="00E27419" w:rsidRDefault="00E27419" w:rsidP="009B07C2">
      <w:pPr>
        <w:jc w:val="both"/>
        <w:rPr>
          <w:rFonts w:ascii="Times New Roman" w:hAnsi="Times New Roman" w:cs="Times New Roman"/>
          <w:b/>
          <w:sz w:val="24"/>
          <w:szCs w:val="24"/>
        </w:rPr>
      </w:pPr>
      <w:r w:rsidRPr="00E27419">
        <w:rPr>
          <w:rFonts w:ascii="Times New Roman" w:hAnsi="Times New Roman" w:cs="Times New Roman"/>
          <w:b/>
          <w:sz w:val="24"/>
          <w:szCs w:val="24"/>
        </w:rPr>
        <w:t xml:space="preserve">4- Implementation </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 xml:space="preserve">In this phase, everything will be under the control of our developers here. Customers, </w:t>
      </w:r>
      <w:proofErr w:type="gramStart"/>
      <w:r w:rsidRPr="00E27419">
        <w:rPr>
          <w:rFonts w:ascii="Times New Roman" w:hAnsi="Times New Roman" w:cs="Times New Roman"/>
          <w:sz w:val="24"/>
          <w:szCs w:val="24"/>
        </w:rPr>
        <w:t>officials</w:t>
      </w:r>
      <w:proofErr w:type="gramEnd"/>
      <w:r w:rsidRPr="00E27419">
        <w:rPr>
          <w:rFonts w:ascii="Times New Roman" w:hAnsi="Times New Roman" w:cs="Times New Roman"/>
          <w:sz w:val="24"/>
          <w:szCs w:val="24"/>
        </w:rPr>
        <w:t xml:space="preserve"> administrators, </w:t>
      </w:r>
      <w:proofErr w:type="spellStart"/>
      <w:r w:rsidRPr="00E27419">
        <w:rPr>
          <w:rFonts w:ascii="Times New Roman" w:hAnsi="Times New Roman" w:cs="Times New Roman"/>
          <w:sz w:val="24"/>
          <w:szCs w:val="24"/>
        </w:rPr>
        <w:t>developpers</w:t>
      </w:r>
      <w:proofErr w:type="spellEnd"/>
      <w:r w:rsidRPr="00E27419">
        <w:rPr>
          <w:rFonts w:ascii="Times New Roman" w:hAnsi="Times New Roman" w:cs="Times New Roman"/>
          <w:sz w:val="24"/>
          <w:szCs w:val="24"/>
        </w:rPr>
        <w:t>, etc. Users must have separate login permissions to the system. Since the proper functioning and safety of the system is very important to us, we must have the system audited by experts constantly. Also petroleum experts should do their analysis as carefully as before, then, these analyzes should be carefully loaded into the system and delivered to the right customer.</w:t>
      </w:r>
    </w:p>
    <w:p w:rsidR="00E27419" w:rsidRPr="00E27419" w:rsidRDefault="00E27419" w:rsidP="009B07C2">
      <w:pPr>
        <w:ind w:firstLine="708"/>
        <w:jc w:val="both"/>
        <w:rPr>
          <w:rFonts w:ascii="Times New Roman" w:hAnsi="Times New Roman" w:cs="Times New Roman"/>
          <w:sz w:val="24"/>
          <w:szCs w:val="24"/>
        </w:rPr>
      </w:pPr>
      <w:r w:rsidRPr="00E27419">
        <w:rPr>
          <w:rFonts w:ascii="Times New Roman" w:hAnsi="Times New Roman" w:cs="Times New Roman"/>
          <w:sz w:val="24"/>
          <w:szCs w:val="24"/>
        </w:rPr>
        <w:t>In the old system, it could take weeks for us to receive oil analysis requests from our customers and send them the analysis results. In the new system, the estimated period will be a maximum of 1 week.</w:t>
      </w:r>
    </w:p>
    <w:p w:rsidR="00E27419" w:rsidRPr="00E27419" w:rsidRDefault="00E27419" w:rsidP="009B07C2">
      <w:pPr>
        <w:spacing w:line="360" w:lineRule="auto"/>
        <w:jc w:val="both"/>
        <w:rPr>
          <w:rFonts w:ascii="Times New Roman" w:hAnsi="Times New Roman" w:cs="Times New Roman"/>
          <w:b/>
          <w:bCs/>
          <w:sz w:val="24"/>
          <w:szCs w:val="24"/>
          <w:lang w:eastAsia="zh-CN"/>
        </w:rPr>
      </w:pPr>
      <w:r w:rsidRPr="00E27419">
        <w:rPr>
          <w:rFonts w:ascii="Times New Roman" w:hAnsi="Times New Roman" w:cs="Times New Roman"/>
          <w:b/>
          <w:bCs/>
          <w:sz w:val="24"/>
          <w:szCs w:val="24"/>
          <w:lang w:eastAsia="zh-CN"/>
        </w:rPr>
        <w:t>5. Maintenance and support phase:</w:t>
      </w:r>
    </w:p>
    <w:p w:rsidR="00994938" w:rsidRPr="00E27419" w:rsidRDefault="00E27419" w:rsidP="009B07C2">
      <w:pPr>
        <w:jc w:val="both"/>
        <w:rPr>
          <w:rFonts w:ascii="Times New Roman" w:hAnsi="Times New Roman" w:cs="Times New Roman"/>
          <w:sz w:val="24"/>
          <w:szCs w:val="24"/>
        </w:rPr>
      </w:pPr>
      <w:r w:rsidRPr="00E27419">
        <w:rPr>
          <w:rFonts w:ascii="Times New Roman" w:hAnsi="Times New Roman" w:cs="Times New Roman"/>
          <w:sz w:val="24"/>
          <w:szCs w:val="24"/>
        </w:rPr>
        <w:tab/>
        <w:t>This phase comes right after the implementation phase. It is an important stage in terms of continuous development and support of the system even while it is running. The system is kept up-to-date by eliminating the deficiencies seen in the working system and making updates.</w:t>
      </w:r>
    </w:p>
    <w:p w:rsidR="00994938" w:rsidRPr="00E27419" w:rsidRDefault="006A60BC" w:rsidP="009B07C2">
      <w:pPr>
        <w:pStyle w:val="Heading2"/>
        <w:numPr>
          <w:ilvl w:val="1"/>
          <w:numId w:val="2"/>
        </w:numPr>
        <w:jc w:val="both"/>
        <w:rPr>
          <w:rFonts w:ascii="Times New Roman" w:hAnsi="Times New Roman" w:cs="Times New Roman"/>
          <w:sz w:val="24"/>
          <w:szCs w:val="24"/>
        </w:rPr>
      </w:pPr>
      <w:bookmarkStart w:id="3" w:name="_Toc459920916"/>
      <w:r w:rsidRPr="00E27419">
        <w:rPr>
          <w:rFonts w:ascii="Times New Roman" w:hAnsi="Times New Roman" w:cs="Times New Roman"/>
          <w:sz w:val="24"/>
          <w:szCs w:val="24"/>
        </w:rPr>
        <w:t>Data Design</w:t>
      </w:r>
      <w:bookmarkEnd w:id="3"/>
    </w:p>
    <w:p w:rsidR="00994938" w:rsidRPr="00E27419" w:rsidRDefault="00994938" w:rsidP="009B07C2">
      <w:pPr>
        <w:jc w:val="both"/>
        <w:rPr>
          <w:rFonts w:ascii="Times New Roman" w:hAnsi="Times New Roman" w:cs="Times New Roman"/>
          <w:sz w:val="24"/>
          <w:szCs w:val="24"/>
        </w:rPr>
      </w:pP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Customer can register to portal</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Customer can pay for analysis</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Customer can send samples for analysis</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 xml:space="preserve">Customer can send feedback </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Customer can view analysis results</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 xml:space="preserve">Laboratory can verify/deny </w:t>
      </w:r>
      <w:r w:rsidRPr="00E27419">
        <w:rPr>
          <w:rFonts w:ascii="Times New Roman" w:hAnsi="Times New Roman" w:cs="Times New Roman"/>
          <w:sz w:val="24"/>
          <w:szCs w:val="24"/>
        </w:rPr>
        <w:t>register request</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Laboratory can receive payment</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Laboratory can receive samples</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Laboratory can review feedback</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Laboratory can analyze samples</w:t>
      </w:r>
    </w:p>
    <w:p w:rsidR="00994938" w:rsidRPr="00E27419" w:rsidRDefault="006A60BC" w:rsidP="009B07C2">
      <w:pPr>
        <w:pStyle w:val="BodyText"/>
        <w:numPr>
          <w:ilvl w:val="0"/>
          <w:numId w:val="3"/>
        </w:numPr>
        <w:jc w:val="both"/>
        <w:rPr>
          <w:rFonts w:ascii="Times New Roman" w:hAnsi="Times New Roman" w:cs="Times New Roman"/>
          <w:sz w:val="24"/>
          <w:szCs w:val="24"/>
        </w:rPr>
      </w:pPr>
      <w:r w:rsidRPr="00E27419">
        <w:rPr>
          <w:rFonts w:ascii="Times New Roman" w:hAnsi="Times New Roman" w:cs="Times New Roman"/>
          <w:sz w:val="24"/>
          <w:szCs w:val="24"/>
        </w:rPr>
        <w:t>Laboratory can update analysis results</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994938" w:rsidP="009B07C2">
      <w:pPr>
        <w:pStyle w:val="BodyText"/>
        <w:jc w:val="both"/>
        <w:rPr>
          <w:rFonts w:ascii="Times New Roman" w:hAnsi="Times New Roman" w:cs="Times New Roman"/>
          <w:sz w:val="24"/>
          <w:szCs w:val="24"/>
        </w:rPr>
      </w:pP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i/>
          <w:iCs/>
          <w:sz w:val="24"/>
          <w:szCs w:val="24"/>
        </w:rPr>
      </w:pPr>
      <w:r w:rsidRPr="00E27419">
        <w:rPr>
          <w:rFonts w:ascii="Times New Roman" w:hAnsi="Times New Roman" w:cs="Times New Roman"/>
          <w:i/>
          <w:iCs/>
          <w:noProof/>
          <w:sz w:val="24"/>
          <w:szCs w:val="24"/>
          <w:lang w:val="tr-TR" w:eastAsia="tr-TR"/>
        </w:rPr>
        <w:drawing>
          <wp:anchor distT="0" distB="0" distL="0" distR="0" simplePos="0" relativeHeight="251655680" behindDoc="0" locked="0" layoutInCell="0" allowOverlap="1">
            <wp:simplePos x="0" y="0"/>
            <wp:positionH relativeFrom="column">
              <wp:align>center</wp:align>
            </wp:positionH>
            <wp:positionV relativeFrom="paragraph">
              <wp:posOffset>635</wp:posOffset>
            </wp:positionV>
            <wp:extent cx="5943600" cy="48469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a:xfrm>
                      <a:off x="0" y="0"/>
                      <a:ext cx="5943600" cy="4846955"/>
                    </a:xfrm>
                    <a:prstGeom prst="rect">
                      <a:avLst/>
                    </a:prstGeom>
                  </pic:spPr>
                </pic:pic>
              </a:graphicData>
            </a:graphic>
          </wp:anchor>
        </w:drawing>
      </w:r>
    </w:p>
    <w:p w:rsidR="00994938" w:rsidRPr="00E27419" w:rsidRDefault="006A60BC" w:rsidP="009B07C2">
      <w:pPr>
        <w:pStyle w:val="BodyText"/>
        <w:jc w:val="both"/>
        <w:rPr>
          <w:rFonts w:ascii="Times New Roman" w:hAnsi="Times New Roman" w:cs="Times New Roman"/>
          <w:i/>
          <w:iCs/>
          <w:sz w:val="24"/>
          <w:szCs w:val="24"/>
        </w:rPr>
      </w:pPr>
      <w:proofErr w:type="gramStart"/>
      <w:r w:rsidRPr="00E27419">
        <w:rPr>
          <w:rFonts w:ascii="Times New Roman" w:hAnsi="Times New Roman" w:cs="Times New Roman"/>
          <w:i/>
          <w:iCs/>
          <w:sz w:val="24"/>
          <w:szCs w:val="24"/>
        </w:rPr>
        <w:t>figure</w:t>
      </w:r>
      <w:proofErr w:type="gramEnd"/>
      <w:r w:rsidRPr="00E27419">
        <w:rPr>
          <w:rFonts w:ascii="Times New Roman" w:hAnsi="Times New Roman" w:cs="Times New Roman"/>
          <w:i/>
          <w:iCs/>
          <w:sz w:val="24"/>
          <w:szCs w:val="24"/>
        </w:rPr>
        <w:t xml:space="preserve"> 6.4.1: ERD Diagram</w:t>
      </w:r>
    </w:p>
    <w:p w:rsidR="00994938" w:rsidRPr="00E27419" w:rsidRDefault="00994938" w:rsidP="009B07C2">
      <w:pPr>
        <w:pStyle w:val="BodyText"/>
        <w:jc w:val="both"/>
        <w:rPr>
          <w:rFonts w:ascii="Times New Roman" w:hAnsi="Times New Roman" w:cs="Times New Roman"/>
          <w:i/>
          <w:iCs/>
          <w:sz w:val="24"/>
          <w:szCs w:val="24"/>
        </w:rPr>
      </w:pPr>
    </w:p>
    <w:p w:rsidR="00994938" w:rsidRPr="00E27419" w:rsidRDefault="006A60BC" w:rsidP="009B07C2">
      <w:pPr>
        <w:pStyle w:val="BodyText"/>
        <w:jc w:val="both"/>
        <w:rPr>
          <w:rFonts w:ascii="Times New Roman" w:hAnsi="Times New Roman" w:cs="Times New Roman"/>
          <w:i/>
          <w:iCs/>
          <w:sz w:val="24"/>
          <w:szCs w:val="24"/>
        </w:rPr>
      </w:pPr>
      <w:r w:rsidRPr="00E27419">
        <w:rPr>
          <w:rFonts w:ascii="Times New Roman" w:hAnsi="Times New Roman" w:cs="Times New Roman"/>
          <w:i/>
          <w:iCs/>
          <w:noProof/>
          <w:sz w:val="24"/>
          <w:szCs w:val="24"/>
          <w:lang w:val="tr-TR" w:eastAsia="tr-TR"/>
        </w:rPr>
        <w:drawing>
          <wp:anchor distT="0" distB="0" distL="0" distR="0" simplePos="0" relativeHeight="251656704" behindDoc="0" locked="0" layoutInCell="0" allowOverlap="1">
            <wp:simplePos x="0" y="0"/>
            <wp:positionH relativeFrom="column">
              <wp:align>center</wp:align>
            </wp:positionH>
            <wp:positionV relativeFrom="paragraph">
              <wp:posOffset>635</wp:posOffset>
            </wp:positionV>
            <wp:extent cx="5943600" cy="24980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a:xfrm>
                      <a:off x="0" y="0"/>
                      <a:ext cx="5943600" cy="2498090"/>
                    </a:xfrm>
                    <a:prstGeom prst="rect">
                      <a:avLst/>
                    </a:prstGeom>
                  </pic:spPr>
                </pic:pic>
              </a:graphicData>
            </a:graphic>
          </wp:anchor>
        </w:drawing>
      </w:r>
    </w:p>
    <w:p w:rsidR="00994938" w:rsidRPr="00E27419" w:rsidRDefault="006A60BC" w:rsidP="009B07C2">
      <w:pPr>
        <w:pStyle w:val="BodyText"/>
        <w:jc w:val="both"/>
        <w:rPr>
          <w:rFonts w:ascii="Times New Roman" w:hAnsi="Times New Roman" w:cs="Times New Roman"/>
          <w:i/>
          <w:iCs/>
          <w:sz w:val="24"/>
          <w:szCs w:val="24"/>
        </w:rPr>
      </w:pPr>
      <w:proofErr w:type="gramStart"/>
      <w:r w:rsidRPr="00E27419">
        <w:rPr>
          <w:rFonts w:ascii="Times New Roman" w:hAnsi="Times New Roman" w:cs="Times New Roman"/>
          <w:i/>
          <w:iCs/>
          <w:sz w:val="24"/>
          <w:szCs w:val="24"/>
        </w:rPr>
        <w:t>figure</w:t>
      </w:r>
      <w:proofErr w:type="gramEnd"/>
      <w:r w:rsidRPr="00E27419">
        <w:rPr>
          <w:rFonts w:ascii="Times New Roman" w:hAnsi="Times New Roman" w:cs="Times New Roman"/>
          <w:i/>
          <w:iCs/>
          <w:sz w:val="24"/>
          <w:szCs w:val="24"/>
        </w:rPr>
        <w:t xml:space="preserve"> 6.4.2: Database Design Model</w:t>
      </w:r>
    </w:p>
    <w:p w:rsidR="00994938" w:rsidRPr="00E27419" w:rsidRDefault="00994938" w:rsidP="009B07C2">
      <w:pPr>
        <w:pStyle w:val="BodyText"/>
        <w:jc w:val="both"/>
        <w:rPr>
          <w:rFonts w:ascii="Times New Roman" w:hAnsi="Times New Roman" w:cs="Times New Roman"/>
          <w:i/>
          <w:iCs/>
          <w:sz w:val="24"/>
          <w:szCs w:val="24"/>
        </w:rPr>
      </w:pPr>
    </w:p>
    <w:p w:rsidR="00994938" w:rsidRPr="00E27419" w:rsidRDefault="006A60BC" w:rsidP="009B07C2">
      <w:pPr>
        <w:pStyle w:val="Heading1"/>
        <w:numPr>
          <w:ilvl w:val="0"/>
          <w:numId w:val="2"/>
        </w:numPr>
        <w:jc w:val="both"/>
        <w:rPr>
          <w:rFonts w:ascii="Times New Roman" w:hAnsi="Times New Roman" w:cs="Times New Roman"/>
          <w:sz w:val="24"/>
          <w:szCs w:val="24"/>
        </w:rPr>
      </w:pPr>
      <w:bookmarkStart w:id="4" w:name="_Toc459920917"/>
      <w:r w:rsidRPr="00E27419">
        <w:rPr>
          <w:rFonts w:ascii="Times New Roman" w:hAnsi="Times New Roman" w:cs="Times New Roman"/>
          <w:sz w:val="24"/>
          <w:szCs w:val="24"/>
        </w:rPr>
        <w:t>Syste</w:t>
      </w:r>
      <w:r w:rsidRPr="00E27419">
        <w:rPr>
          <w:rFonts w:ascii="Times New Roman" w:hAnsi="Times New Roman" w:cs="Times New Roman"/>
          <w:sz w:val="24"/>
          <w:szCs w:val="24"/>
        </w:rPr>
        <w:t>m Architecture</w:t>
      </w:r>
      <w:bookmarkEnd w:id="4"/>
    </w:p>
    <w:p w:rsidR="00994938" w:rsidRPr="00E27419" w:rsidRDefault="006A60BC" w:rsidP="009B07C2">
      <w:pPr>
        <w:pStyle w:val="Heading2"/>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Architecture Design</w:t>
      </w:r>
    </w:p>
    <w:p w:rsidR="00994938" w:rsidRPr="00E27419" w:rsidRDefault="00994938" w:rsidP="009B07C2">
      <w:pPr>
        <w:jc w:val="both"/>
        <w:rPr>
          <w:rFonts w:ascii="Times New Roman" w:hAnsi="Times New Roman" w:cs="Times New Roman"/>
          <w:sz w:val="24"/>
          <w:szCs w:val="24"/>
        </w:rPr>
      </w:pPr>
    </w:p>
    <w:p w:rsidR="00994938" w:rsidRPr="00E27419" w:rsidRDefault="006A60BC" w:rsidP="009B07C2">
      <w:pPr>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 xml:space="preserve">This portal will provide a bridge between customer and </w:t>
      </w:r>
      <w:proofErr w:type="spellStart"/>
      <w:r w:rsidRPr="00E27419">
        <w:rPr>
          <w:rFonts w:ascii="Times New Roman" w:hAnsi="Times New Roman" w:cs="Times New Roman"/>
          <w:sz w:val="24"/>
          <w:szCs w:val="24"/>
        </w:rPr>
        <w:t>PLab</w:t>
      </w:r>
      <w:proofErr w:type="spellEnd"/>
      <w:r w:rsidRPr="00E27419">
        <w:rPr>
          <w:rFonts w:ascii="Times New Roman" w:hAnsi="Times New Roman" w:cs="Times New Roman"/>
          <w:sz w:val="24"/>
          <w:szCs w:val="24"/>
        </w:rPr>
        <w:t xml:space="preserve"> Laboratories. The client must be able to see the results of a sent sample easily.  Client logs into the </w:t>
      </w:r>
      <w:proofErr w:type="spellStart"/>
      <w:r w:rsidRPr="00E27419">
        <w:rPr>
          <w:rFonts w:ascii="Times New Roman" w:hAnsi="Times New Roman" w:cs="Times New Roman"/>
          <w:sz w:val="24"/>
          <w:szCs w:val="24"/>
        </w:rPr>
        <w:t>PLab</w:t>
      </w:r>
      <w:proofErr w:type="spellEnd"/>
      <w:r w:rsidRPr="00E27419">
        <w:rPr>
          <w:rFonts w:ascii="Times New Roman" w:hAnsi="Times New Roman" w:cs="Times New Roman"/>
          <w:sz w:val="24"/>
          <w:szCs w:val="24"/>
        </w:rPr>
        <w:t xml:space="preserve"> Portal in order to reach analysis results. One </w:t>
      </w:r>
      <w:r w:rsidRPr="00E27419">
        <w:rPr>
          <w:rFonts w:ascii="Times New Roman" w:hAnsi="Times New Roman" w:cs="Times New Roman"/>
          <w:sz w:val="24"/>
          <w:szCs w:val="24"/>
        </w:rPr>
        <w:t>client can have multiple samples sent at the same time and the system must be able to handle all of them without malfunctioning. Laboratories across the country can update analyzed sample results throughout this portal. After analysis result uploaded, clie</w:t>
      </w:r>
      <w:r w:rsidRPr="00E27419">
        <w:rPr>
          <w:rFonts w:ascii="Times New Roman" w:hAnsi="Times New Roman" w:cs="Times New Roman"/>
          <w:sz w:val="24"/>
          <w:szCs w:val="24"/>
        </w:rPr>
        <w:t xml:space="preserve">nt can view </w:t>
      </w:r>
      <w:proofErr w:type="gramStart"/>
      <w:r w:rsidRPr="00E27419">
        <w:rPr>
          <w:rFonts w:ascii="Times New Roman" w:hAnsi="Times New Roman" w:cs="Times New Roman"/>
          <w:sz w:val="24"/>
          <w:szCs w:val="24"/>
        </w:rPr>
        <w:t>it’s</w:t>
      </w:r>
      <w:proofErr w:type="gramEnd"/>
      <w:r w:rsidRPr="00E27419">
        <w:rPr>
          <w:rFonts w:ascii="Times New Roman" w:hAnsi="Times New Roman" w:cs="Times New Roman"/>
          <w:sz w:val="24"/>
          <w:szCs w:val="24"/>
        </w:rPr>
        <w:t xml:space="preserve"> analysis reports visually.</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There are 3 main packages of this comprised system:</w:t>
      </w:r>
    </w:p>
    <w:p w:rsidR="00994938" w:rsidRPr="00E27419" w:rsidRDefault="006A60BC" w:rsidP="009B07C2">
      <w:pPr>
        <w:pStyle w:val="BodyText"/>
        <w:numPr>
          <w:ilvl w:val="0"/>
          <w:numId w:val="4"/>
        </w:numPr>
        <w:jc w:val="both"/>
        <w:rPr>
          <w:rFonts w:ascii="Times New Roman" w:hAnsi="Times New Roman" w:cs="Times New Roman"/>
          <w:sz w:val="24"/>
          <w:szCs w:val="24"/>
        </w:rPr>
      </w:pPr>
      <w:r w:rsidRPr="00E27419">
        <w:rPr>
          <w:rFonts w:ascii="Times New Roman" w:hAnsi="Times New Roman" w:cs="Times New Roman"/>
          <w:sz w:val="24"/>
          <w:szCs w:val="24"/>
        </w:rPr>
        <w:t>User Interface</w:t>
      </w:r>
    </w:p>
    <w:p w:rsidR="00994938" w:rsidRPr="00E27419" w:rsidRDefault="006A60BC" w:rsidP="009B07C2">
      <w:pPr>
        <w:pStyle w:val="BodyText"/>
        <w:numPr>
          <w:ilvl w:val="0"/>
          <w:numId w:val="4"/>
        </w:numPr>
        <w:jc w:val="both"/>
        <w:rPr>
          <w:rFonts w:ascii="Times New Roman" w:hAnsi="Times New Roman" w:cs="Times New Roman"/>
          <w:sz w:val="24"/>
          <w:szCs w:val="24"/>
        </w:rPr>
      </w:pPr>
      <w:r w:rsidRPr="00E27419">
        <w:rPr>
          <w:rFonts w:ascii="Times New Roman" w:hAnsi="Times New Roman" w:cs="Times New Roman"/>
          <w:sz w:val="24"/>
          <w:szCs w:val="24"/>
        </w:rPr>
        <w:t>Data Storage</w:t>
      </w:r>
    </w:p>
    <w:p w:rsidR="00994938" w:rsidRPr="00E27419" w:rsidRDefault="006A60BC" w:rsidP="009B07C2">
      <w:pPr>
        <w:pStyle w:val="BodyText"/>
        <w:numPr>
          <w:ilvl w:val="0"/>
          <w:numId w:val="4"/>
        </w:numPr>
        <w:jc w:val="both"/>
        <w:rPr>
          <w:rFonts w:ascii="Times New Roman" w:hAnsi="Times New Roman" w:cs="Times New Roman"/>
          <w:sz w:val="24"/>
          <w:szCs w:val="24"/>
        </w:rPr>
      </w:pPr>
      <w:r w:rsidRPr="00E27419">
        <w:rPr>
          <w:rFonts w:ascii="Times New Roman" w:hAnsi="Times New Roman" w:cs="Times New Roman"/>
          <w:sz w:val="24"/>
          <w:szCs w:val="24"/>
        </w:rPr>
        <w:t>Business Services</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User interface will provide user interaction to the system. User interface must be able to support login,</w:t>
      </w:r>
      <w:r w:rsidRPr="00E27419">
        <w:rPr>
          <w:rFonts w:ascii="Times New Roman" w:hAnsi="Times New Roman" w:cs="Times New Roman"/>
          <w:sz w:val="24"/>
          <w:szCs w:val="24"/>
        </w:rPr>
        <w:t xml:space="preserve"> create sample requests, generate graphical representation of an analysis result, view results and send feedback to the system.</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Data storage must provide reliable and secure data storage for the system. Client details, sample details, shipment details</w:t>
      </w:r>
      <w:r w:rsidRPr="00E27419">
        <w:rPr>
          <w:rFonts w:ascii="Times New Roman" w:hAnsi="Times New Roman" w:cs="Times New Roman"/>
          <w:sz w:val="24"/>
          <w:szCs w:val="24"/>
        </w:rPr>
        <w:t xml:space="preserve">, fees, analysis results must be safely stored in the data storage. Business management and clients can reach needed data at </w:t>
      </w:r>
      <w:proofErr w:type="spellStart"/>
      <w:r w:rsidRPr="00E27419">
        <w:rPr>
          <w:rFonts w:ascii="Times New Roman" w:hAnsi="Times New Roman" w:cs="Times New Roman"/>
          <w:sz w:val="24"/>
          <w:szCs w:val="24"/>
        </w:rPr>
        <w:t>any time</w:t>
      </w:r>
      <w:proofErr w:type="spellEnd"/>
      <w:r w:rsidRPr="00E27419">
        <w:rPr>
          <w:rFonts w:ascii="Times New Roman" w:hAnsi="Times New Roman" w:cs="Times New Roman"/>
          <w:sz w:val="24"/>
          <w:szCs w:val="24"/>
        </w:rPr>
        <w:t xml:space="preserve"> from anywhere.</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Business services contains the details of billing system, reading/updating data from database and managi</w:t>
      </w:r>
      <w:r w:rsidRPr="00E27419">
        <w:rPr>
          <w:rFonts w:ascii="Times New Roman" w:hAnsi="Times New Roman" w:cs="Times New Roman"/>
          <w:sz w:val="24"/>
          <w:szCs w:val="24"/>
        </w:rPr>
        <w:t>ng client-business interactions.</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 xml:space="preserve">Proposed system shall integrate with existing legacy system. </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Our application works with large amounts of data provided by the labs around the country. In this situation, data will be accessed frequently by labora</w:t>
      </w:r>
      <w:r w:rsidRPr="00E27419">
        <w:rPr>
          <w:rFonts w:ascii="Times New Roman" w:hAnsi="Times New Roman" w:cs="Times New Roman"/>
          <w:sz w:val="24"/>
          <w:szCs w:val="24"/>
        </w:rPr>
        <w:t>tories and clients. In order to accomplish this we must architect our application as a data-oriented system. The main reason of this architecture is to achieve integrality of data.</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A centralized data repository will store all of the analysis results and</w:t>
      </w:r>
      <w:r w:rsidRPr="00E27419">
        <w:rPr>
          <w:rFonts w:ascii="Times New Roman" w:hAnsi="Times New Roman" w:cs="Times New Roman"/>
          <w:sz w:val="24"/>
          <w:szCs w:val="24"/>
        </w:rPr>
        <w:t xml:space="preserve"> it will be accessed through client side and business side API s. API’s will create queries according to the user’s needs.</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b/>
          <w:bCs/>
          <w:sz w:val="24"/>
          <w:szCs w:val="24"/>
        </w:rPr>
        <w:tab/>
        <w:t>Advantages of this architecture:</w:t>
      </w:r>
    </w:p>
    <w:p w:rsidR="00994938" w:rsidRPr="00E27419" w:rsidRDefault="006A60BC" w:rsidP="009B07C2">
      <w:pPr>
        <w:pStyle w:val="BodyText"/>
        <w:numPr>
          <w:ilvl w:val="0"/>
          <w:numId w:val="5"/>
        </w:numPr>
        <w:jc w:val="both"/>
        <w:rPr>
          <w:rFonts w:ascii="Times New Roman" w:hAnsi="Times New Roman" w:cs="Times New Roman"/>
          <w:sz w:val="24"/>
          <w:szCs w:val="24"/>
        </w:rPr>
      </w:pPr>
      <w:r w:rsidRPr="00E27419">
        <w:rPr>
          <w:rFonts w:ascii="Times New Roman" w:hAnsi="Times New Roman" w:cs="Times New Roman"/>
          <w:sz w:val="24"/>
          <w:szCs w:val="24"/>
        </w:rPr>
        <w:t>Data integrity</w:t>
      </w:r>
    </w:p>
    <w:p w:rsidR="00994938" w:rsidRPr="00E27419" w:rsidRDefault="006A60BC" w:rsidP="009B07C2">
      <w:pPr>
        <w:pStyle w:val="BodyText"/>
        <w:numPr>
          <w:ilvl w:val="0"/>
          <w:numId w:val="5"/>
        </w:numPr>
        <w:jc w:val="both"/>
        <w:rPr>
          <w:rFonts w:ascii="Times New Roman" w:hAnsi="Times New Roman" w:cs="Times New Roman"/>
          <w:sz w:val="24"/>
          <w:szCs w:val="24"/>
        </w:rPr>
      </w:pPr>
      <w:r w:rsidRPr="00E27419">
        <w:rPr>
          <w:rFonts w:ascii="Times New Roman" w:hAnsi="Times New Roman" w:cs="Times New Roman"/>
          <w:sz w:val="24"/>
          <w:szCs w:val="24"/>
        </w:rPr>
        <w:t>Backup and restore features ( this is the most important feature because our clien</w:t>
      </w:r>
      <w:r w:rsidRPr="00E27419">
        <w:rPr>
          <w:rFonts w:ascii="Times New Roman" w:hAnsi="Times New Roman" w:cs="Times New Roman"/>
          <w:sz w:val="24"/>
          <w:szCs w:val="24"/>
        </w:rPr>
        <w:t>ts’ must reach their data whenever they want and wherever they want)</w:t>
      </w:r>
    </w:p>
    <w:p w:rsidR="00994938" w:rsidRPr="00E27419" w:rsidRDefault="006A60BC" w:rsidP="009B07C2">
      <w:pPr>
        <w:pStyle w:val="BodyText"/>
        <w:numPr>
          <w:ilvl w:val="0"/>
          <w:numId w:val="5"/>
        </w:numPr>
        <w:jc w:val="both"/>
        <w:rPr>
          <w:rFonts w:ascii="Times New Roman" w:hAnsi="Times New Roman" w:cs="Times New Roman"/>
          <w:sz w:val="24"/>
          <w:szCs w:val="24"/>
        </w:rPr>
      </w:pPr>
      <w:r w:rsidRPr="00E27419">
        <w:rPr>
          <w:rFonts w:ascii="Times New Roman" w:hAnsi="Times New Roman" w:cs="Times New Roman"/>
          <w:sz w:val="24"/>
          <w:szCs w:val="24"/>
        </w:rPr>
        <w:t>Decreases overflow of data between software components</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b/>
          <w:bCs/>
          <w:sz w:val="24"/>
          <w:szCs w:val="24"/>
        </w:rPr>
        <w:tab/>
        <w:t>Disadvantages:</w:t>
      </w:r>
    </w:p>
    <w:p w:rsidR="00994938" w:rsidRPr="00E27419" w:rsidRDefault="006A60BC" w:rsidP="009B07C2">
      <w:pPr>
        <w:pStyle w:val="BodyText"/>
        <w:numPr>
          <w:ilvl w:val="0"/>
          <w:numId w:val="6"/>
        </w:numPr>
        <w:jc w:val="both"/>
        <w:rPr>
          <w:rFonts w:ascii="Times New Roman" w:hAnsi="Times New Roman" w:cs="Times New Roman"/>
          <w:sz w:val="24"/>
          <w:szCs w:val="24"/>
        </w:rPr>
      </w:pPr>
      <w:r w:rsidRPr="00E27419">
        <w:rPr>
          <w:rFonts w:ascii="Times New Roman" w:hAnsi="Times New Roman" w:cs="Times New Roman"/>
          <w:sz w:val="24"/>
          <w:szCs w:val="24"/>
        </w:rPr>
        <w:t xml:space="preserve">The system is open to malfunction </w:t>
      </w:r>
    </w:p>
    <w:p w:rsidR="00994938" w:rsidRPr="00E27419" w:rsidRDefault="006A60BC" w:rsidP="009B07C2">
      <w:pPr>
        <w:pStyle w:val="BodyText"/>
        <w:numPr>
          <w:ilvl w:val="0"/>
          <w:numId w:val="6"/>
        </w:numPr>
        <w:jc w:val="both"/>
        <w:rPr>
          <w:rFonts w:ascii="Times New Roman" w:hAnsi="Times New Roman" w:cs="Times New Roman"/>
          <w:sz w:val="24"/>
          <w:szCs w:val="24"/>
        </w:rPr>
      </w:pPr>
      <w:r w:rsidRPr="00E27419">
        <w:rPr>
          <w:rFonts w:ascii="Times New Roman" w:hAnsi="Times New Roman" w:cs="Times New Roman"/>
          <w:sz w:val="24"/>
          <w:szCs w:val="24"/>
        </w:rPr>
        <w:t>Malfunctions will highly affect the clients</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noProof/>
          <w:sz w:val="24"/>
          <w:szCs w:val="24"/>
          <w:lang w:val="tr-TR" w:eastAsia="tr-TR"/>
        </w:rPr>
        <w:drawing>
          <wp:anchor distT="0" distB="0" distL="0" distR="0" simplePos="0" relativeHeight="251657728" behindDoc="0" locked="0" layoutInCell="0" allowOverlap="1">
            <wp:simplePos x="0" y="0"/>
            <wp:positionH relativeFrom="column">
              <wp:align>center</wp:align>
            </wp:positionH>
            <wp:positionV relativeFrom="paragraph">
              <wp:posOffset>635</wp:posOffset>
            </wp:positionV>
            <wp:extent cx="5943600" cy="50050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a:xfrm>
                      <a:off x="0" y="0"/>
                      <a:ext cx="5943600" cy="5005070"/>
                    </a:xfrm>
                    <a:prstGeom prst="rect">
                      <a:avLst/>
                    </a:prstGeom>
                  </pic:spPr>
                </pic:pic>
              </a:graphicData>
            </a:graphic>
          </wp:anchor>
        </w:drawing>
      </w:r>
    </w:p>
    <w:p w:rsidR="00994938" w:rsidRPr="00E27419" w:rsidRDefault="006A60BC" w:rsidP="009B07C2">
      <w:pPr>
        <w:pStyle w:val="BodyText"/>
        <w:jc w:val="both"/>
        <w:rPr>
          <w:rFonts w:ascii="Times New Roman" w:hAnsi="Times New Roman" w:cs="Times New Roman"/>
          <w:i/>
          <w:iCs/>
          <w:sz w:val="24"/>
          <w:szCs w:val="24"/>
        </w:rPr>
      </w:pPr>
      <w:proofErr w:type="gramStart"/>
      <w:r w:rsidRPr="00E27419">
        <w:rPr>
          <w:rFonts w:ascii="Times New Roman" w:hAnsi="Times New Roman" w:cs="Times New Roman"/>
          <w:i/>
          <w:iCs/>
          <w:sz w:val="24"/>
          <w:szCs w:val="24"/>
        </w:rPr>
        <w:t>figure</w:t>
      </w:r>
      <w:proofErr w:type="gramEnd"/>
      <w:r w:rsidRPr="00E27419">
        <w:rPr>
          <w:rFonts w:ascii="Times New Roman" w:hAnsi="Times New Roman" w:cs="Times New Roman"/>
          <w:i/>
          <w:iCs/>
          <w:sz w:val="24"/>
          <w:szCs w:val="24"/>
        </w:rPr>
        <w:t xml:space="preserve"> 7.1.1: Architecture Design </w:t>
      </w:r>
    </w:p>
    <w:p w:rsidR="00994938" w:rsidRPr="00E27419" w:rsidRDefault="00994938" w:rsidP="009B07C2">
      <w:pPr>
        <w:pStyle w:val="BodyText"/>
        <w:jc w:val="both"/>
        <w:rPr>
          <w:rFonts w:ascii="Times New Roman" w:hAnsi="Times New Roman" w:cs="Times New Roman"/>
          <w:i/>
          <w:iCs/>
          <w:sz w:val="24"/>
          <w:szCs w:val="24"/>
        </w:rPr>
      </w:pPr>
    </w:p>
    <w:p w:rsidR="00994938" w:rsidRPr="00E27419" w:rsidRDefault="006A60BC" w:rsidP="009B07C2">
      <w:pPr>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The system shall support up to 2000 simultaneous connections to central repository at any given time.</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The system shall provide users to view older results with no more than 5 second latency.</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 xml:space="preserve">The system must finish </w:t>
      </w:r>
      <w:r w:rsidRPr="00E27419">
        <w:rPr>
          <w:rFonts w:ascii="Times New Roman" w:hAnsi="Times New Roman" w:cs="Times New Roman"/>
          <w:sz w:val="24"/>
          <w:szCs w:val="24"/>
        </w:rPr>
        <w:t>its transactions within 2 minutes.</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t>According to these and previously evaluated requirements document:</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The selected architecture design must support the sizing and timing requirements through client-server architecture. The client part is implem</w:t>
      </w:r>
      <w:r w:rsidRPr="00E27419">
        <w:rPr>
          <w:rFonts w:ascii="Times New Roman" w:hAnsi="Times New Roman" w:cs="Times New Roman"/>
          <w:sz w:val="24"/>
          <w:szCs w:val="24"/>
        </w:rPr>
        <w:t>ented on PCs and ensured to use minimal disk and memory.</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r w:rsidRPr="00E27419">
        <w:rPr>
          <w:rFonts w:ascii="Times New Roman" w:hAnsi="Times New Roman" w:cs="Times New Roman"/>
          <w:b/>
          <w:bCs/>
          <w:sz w:val="24"/>
          <w:szCs w:val="24"/>
        </w:rPr>
        <w:t>The architecture supports quality requirements:</w:t>
      </w:r>
    </w:p>
    <w:p w:rsidR="00994938" w:rsidRPr="00E27419" w:rsidRDefault="006A60BC" w:rsidP="009B07C2">
      <w:pPr>
        <w:pStyle w:val="BodyText"/>
        <w:numPr>
          <w:ilvl w:val="0"/>
          <w:numId w:val="7"/>
        </w:numPr>
        <w:jc w:val="both"/>
        <w:rPr>
          <w:rFonts w:ascii="Times New Roman" w:hAnsi="Times New Roman" w:cs="Times New Roman"/>
          <w:sz w:val="24"/>
          <w:szCs w:val="24"/>
        </w:rPr>
      </w:pPr>
      <w:r w:rsidRPr="00E27419">
        <w:rPr>
          <w:rFonts w:ascii="Times New Roman" w:hAnsi="Times New Roman" w:cs="Times New Roman"/>
          <w:sz w:val="24"/>
          <w:szCs w:val="24"/>
        </w:rPr>
        <w:t xml:space="preserve">Linux, Windows, Mac OS support </w:t>
      </w:r>
    </w:p>
    <w:p w:rsidR="00994938" w:rsidRPr="00E27419" w:rsidRDefault="006A60BC" w:rsidP="009B07C2">
      <w:pPr>
        <w:pStyle w:val="BodyText"/>
        <w:numPr>
          <w:ilvl w:val="0"/>
          <w:numId w:val="7"/>
        </w:numPr>
        <w:jc w:val="both"/>
        <w:rPr>
          <w:rFonts w:ascii="Times New Roman" w:hAnsi="Times New Roman" w:cs="Times New Roman"/>
          <w:sz w:val="24"/>
          <w:szCs w:val="24"/>
        </w:rPr>
      </w:pPr>
      <w:r w:rsidRPr="00E27419">
        <w:rPr>
          <w:rFonts w:ascii="Times New Roman" w:hAnsi="Times New Roman" w:cs="Times New Roman"/>
          <w:sz w:val="24"/>
          <w:szCs w:val="24"/>
        </w:rPr>
        <w:t>User interface shall be designed for easy use</w:t>
      </w:r>
    </w:p>
    <w:p w:rsidR="00994938" w:rsidRPr="00E27419" w:rsidRDefault="006A60BC" w:rsidP="009B07C2">
      <w:pPr>
        <w:pStyle w:val="BodyText"/>
        <w:numPr>
          <w:ilvl w:val="0"/>
          <w:numId w:val="7"/>
        </w:numPr>
        <w:jc w:val="both"/>
        <w:rPr>
          <w:rFonts w:ascii="Times New Roman" w:hAnsi="Times New Roman" w:cs="Times New Roman"/>
          <w:sz w:val="24"/>
          <w:szCs w:val="24"/>
        </w:rPr>
      </w:pPr>
      <w:r w:rsidRPr="00E27419">
        <w:rPr>
          <w:rFonts w:ascii="Times New Roman" w:hAnsi="Times New Roman" w:cs="Times New Roman"/>
          <w:sz w:val="24"/>
          <w:szCs w:val="24"/>
        </w:rPr>
        <w:t>System must be available 24/7</w:t>
      </w:r>
    </w:p>
    <w:p w:rsidR="00994938" w:rsidRPr="00E27419" w:rsidRDefault="006A60BC" w:rsidP="009B07C2">
      <w:pPr>
        <w:pStyle w:val="Heading2"/>
        <w:jc w:val="both"/>
        <w:rPr>
          <w:rFonts w:ascii="Times New Roman" w:hAnsi="Times New Roman" w:cs="Times New Roman"/>
          <w:sz w:val="24"/>
          <w:szCs w:val="24"/>
        </w:rPr>
      </w:pPr>
      <w:r w:rsidRPr="00E27419">
        <w:rPr>
          <w:rFonts w:ascii="Times New Roman" w:hAnsi="Times New Roman" w:cs="Times New Roman"/>
          <w:sz w:val="24"/>
          <w:szCs w:val="24"/>
        </w:rPr>
        <w:t>Software and Hardware Specification</w:t>
      </w:r>
    </w:p>
    <w:p w:rsidR="00994938" w:rsidRPr="00E27419" w:rsidRDefault="00994938" w:rsidP="009B07C2">
      <w:pPr>
        <w:jc w:val="both"/>
        <w:rPr>
          <w:rFonts w:ascii="Times New Roman" w:hAnsi="Times New Roman" w:cs="Times New Roman"/>
          <w:sz w:val="24"/>
          <w:szCs w:val="24"/>
        </w:rPr>
      </w:pPr>
    </w:p>
    <w:p w:rsidR="00994938" w:rsidRPr="00E27419" w:rsidRDefault="006A60BC" w:rsidP="009B07C2">
      <w:pPr>
        <w:jc w:val="both"/>
        <w:rPr>
          <w:rFonts w:ascii="Times New Roman" w:hAnsi="Times New Roman" w:cs="Times New Roman"/>
          <w:b/>
          <w:bCs/>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T</w:t>
      </w:r>
      <w:r w:rsidRPr="00E27419">
        <w:rPr>
          <w:rFonts w:ascii="Times New Roman" w:hAnsi="Times New Roman" w:cs="Times New Roman"/>
          <w:sz w:val="24"/>
          <w:szCs w:val="24"/>
        </w:rPr>
        <w:t xml:space="preserve">o successfully accomplish the requirements of the project, some modern technologies have been suggested for the better service and security by having an online portal </w:t>
      </w:r>
      <w:proofErr w:type="gramStart"/>
      <w:r w:rsidRPr="00E27419">
        <w:rPr>
          <w:rFonts w:ascii="Times New Roman" w:hAnsi="Times New Roman" w:cs="Times New Roman"/>
          <w:sz w:val="24"/>
          <w:szCs w:val="24"/>
        </w:rPr>
        <w:t>an</w:t>
      </w:r>
      <w:proofErr w:type="gramEnd"/>
      <w:r w:rsidRPr="00E27419">
        <w:rPr>
          <w:rFonts w:ascii="Times New Roman" w:hAnsi="Times New Roman" w:cs="Times New Roman"/>
          <w:sz w:val="24"/>
          <w:szCs w:val="24"/>
        </w:rPr>
        <w:t xml:space="preserve"> </w:t>
      </w:r>
      <w:proofErr w:type="spellStart"/>
      <w:r w:rsidRPr="00E27419">
        <w:rPr>
          <w:rFonts w:ascii="Times New Roman" w:hAnsi="Times New Roman" w:cs="Times New Roman"/>
          <w:sz w:val="24"/>
          <w:szCs w:val="24"/>
        </w:rPr>
        <w:t>an</w:t>
      </w:r>
      <w:proofErr w:type="spellEnd"/>
      <w:r w:rsidRPr="00E27419">
        <w:rPr>
          <w:rFonts w:ascii="Times New Roman" w:hAnsi="Times New Roman" w:cs="Times New Roman"/>
          <w:sz w:val="24"/>
          <w:szCs w:val="24"/>
        </w:rPr>
        <w:t xml:space="preserve"> online sample registration system. This document contains all the software and hard</w:t>
      </w:r>
      <w:r w:rsidRPr="00E27419">
        <w:rPr>
          <w:rFonts w:ascii="Times New Roman" w:hAnsi="Times New Roman" w:cs="Times New Roman"/>
          <w:sz w:val="24"/>
          <w:szCs w:val="24"/>
        </w:rPr>
        <w:t>ware technology that has been proposed for the new system.</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b/>
          <w:bCs/>
          <w:sz w:val="24"/>
          <w:szCs w:val="24"/>
        </w:rPr>
      </w:pPr>
      <w:r w:rsidRPr="00E27419">
        <w:rPr>
          <w:rFonts w:ascii="Times New Roman" w:hAnsi="Times New Roman" w:cs="Times New Roman"/>
          <w:b/>
          <w:bCs/>
          <w:sz w:val="24"/>
          <w:szCs w:val="24"/>
          <w:u w:val="single"/>
        </w:rPr>
        <w:t>Software Specifications:</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Application will be controlled by:</w:t>
      </w:r>
    </w:p>
    <w:p w:rsidR="00994938" w:rsidRPr="00E27419" w:rsidRDefault="006A60BC" w:rsidP="009B07C2">
      <w:pPr>
        <w:pStyle w:val="BodyText"/>
        <w:numPr>
          <w:ilvl w:val="0"/>
          <w:numId w:val="8"/>
        </w:numPr>
        <w:jc w:val="both"/>
        <w:rPr>
          <w:rFonts w:ascii="Times New Roman" w:hAnsi="Times New Roman" w:cs="Times New Roman"/>
          <w:sz w:val="24"/>
          <w:szCs w:val="24"/>
        </w:rPr>
      </w:pPr>
      <w:r w:rsidRPr="00E27419">
        <w:rPr>
          <w:rFonts w:ascii="Times New Roman" w:hAnsi="Times New Roman" w:cs="Times New Roman"/>
          <w:sz w:val="24"/>
          <w:szCs w:val="24"/>
        </w:rPr>
        <w:t xml:space="preserve">Python &amp; </w:t>
      </w:r>
      <w:proofErr w:type="spellStart"/>
      <w:r w:rsidRPr="00E27419">
        <w:rPr>
          <w:rFonts w:ascii="Times New Roman" w:hAnsi="Times New Roman" w:cs="Times New Roman"/>
          <w:sz w:val="24"/>
          <w:szCs w:val="24"/>
        </w:rPr>
        <w:t>ZingChart</w:t>
      </w:r>
      <w:proofErr w:type="spellEnd"/>
      <w:r w:rsidRPr="00E27419">
        <w:rPr>
          <w:rFonts w:ascii="Times New Roman" w:hAnsi="Times New Roman" w:cs="Times New Roman"/>
          <w:sz w:val="24"/>
          <w:szCs w:val="24"/>
        </w:rPr>
        <w:t xml:space="preserve"> as front-end solution</w:t>
      </w:r>
    </w:p>
    <w:p w:rsidR="00994938" w:rsidRPr="00E27419" w:rsidRDefault="006A60BC" w:rsidP="009B07C2">
      <w:pPr>
        <w:pStyle w:val="BodyText"/>
        <w:numPr>
          <w:ilvl w:val="0"/>
          <w:numId w:val="8"/>
        </w:numPr>
        <w:jc w:val="both"/>
        <w:rPr>
          <w:rFonts w:ascii="Times New Roman" w:hAnsi="Times New Roman" w:cs="Times New Roman"/>
          <w:sz w:val="24"/>
          <w:szCs w:val="24"/>
        </w:rPr>
      </w:pPr>
      <w:r w:rsidRPr="00E27419">
        <w:rPr>
          <w:rFonts w:ascii="Times New Roman" w:hAnsi="Times New Roman" w:cs="Times New Roman"/>
          <w:sz w:val="24"/>
          <w:szCs w:val="24"/>
        </w:rPr>
        <w:t>PostgreSQL as database solution</w:t>
      </w:r>
    </w:p>
    <w:p w:rsidR="00994938" w:rsidRPr="00E27419" w:rsidRDefault="006A60BC" w:rsidP="009B07C2">
      <w:pPr>
        <w:pStyle w:val="BodyText"/>
        <w:numPr>
          <w:ilvl w:val="0"/>
          <w:numId w:val="8"/>
        </w:numPr>
        <w:jc w:val="both"/>
        <w:rPr>
          <w:rFonts w:ascii="Times New Roman" w:hAnsi="Times New Roman" w:cs="Times New Roman"/>
          <w:sz w:val="24"/>
          <w:szCs w:val="24"/>
        </w:rPr>
      </w:pPr>
      <w:proofErr w:type="spellStart"/>
      <w:r w:rsidRPr="00E27419">
        <w:rPr>
          <w:rFonts w:ascii="Times New Roman" w:hAnsi="Times New Roman" w:cs="Times New Roman"/>
          <w:sz w:val="24"/>
          <w:szCs w:val="24"/>
        </w:rPr>
        <w:t>GoLang</w:t>
      </w:r>
      <w:proofErr w:type="spellEnd"/>
      <w:r w:rsidRPr="00E27419">
        <w:rPr>
          <w:rFonts w:ascii="Times New Roman" w:hAnsi="Times New Roman" w:cs="Times New Roman"/>
          <w:sz w:val="24"/>
          <w:szCs w:val="24"/>
        </w:rPr>
        <w:t xml:space="preserve"> as backend solution</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Python is a rich programming lang</w:t>
      </w:r>
      <w:r w:rsidRPr="00E27419">
        <w:rPr>
          <w:rFonts w:ascii="Times New Roman" w:hAnsi="Times New Roman" w:cs="Times New Roman"/>
          <w:sz w:val="24"/>
          <w:szCs w:val="24"/>
        </w:rPr>
        <w:t xml:space="preserve">uage in terms of </w:t>
      </w:r>
      <w:proofErr w:type="spellStart"/>
      <w:proofErr w:type="gramStart"/>
      <w:r w:rsidRPr="00E27419">
        <w:rPr>
          <w:rFonts w:ascii="Times New Roman" w:hAnsi="Times New Roman" w:cs="Times New Roman"/>
          <w:sz w:val="24"/>
          <w:szCs w:val="24"/>
        </w:rPr>
        <w:t>it’s</w:t>
      </w:r>
      <w:proofErr w:type="spellEnd"/>
      <w:proofErr w:type="gramEnd"/>
      <w:r w:rsidRPr="00E27419">
        <w:rPr>
          <w:rFonts w:ascii="Times New Roman" w:hAnsi="Times New Roman" w:cs="Times New Roman"/>
          <w:sz w:val="24"/>
          <w:szCs w:val="24"/>
        </w:rPr>
        <w:t xml:space="preserve"> data visualization libraries. User interface must be beautiful and simple at the same; </w:t>
      </w:r>
      <w:proofErr w:type="spellStart"/>
      <w:r w:rsidRPr="00E27419">
        <w:rPr>
          <w:rFonts w:ascii="Times New Roman" w:hAnsi="Times New Roman" w:cs="Times New Roman"/>
          <w:sz w:val="24"/>
          <w:szCs w:val="24"/>
        </w:rPr>
        <w:t>ZingChart</w:t>
      </w:r>
      <w:proofErr w:type="spellEnd"/>
      <w:r w:rsidRPr="00E27419">
        <w:rPr>
          <w:rFonts w:ascii="Times New Roman" w:hAnsi="Times New Roman" w:cs="Times New Roman"/>
          <w:sz w:val="24"/>
          <w:szCs w:val="24"/>
        </w:rPr>
        <w:t xml:space="preserve"> comes into play for the visuals of the portal. </w:t>
      </w:r>
      <w:proofErr w:type="spellStart"/>
      <w:r w:rsidRPr="00E27419">
        <w:rPr>
          <w:rFonts w:ascii="Times New Roman" w:hAnsi="Times New Roman" w:cs="Times New Roman"/>
          <w:sz w:val="24"/>
          <w:szCs w:val="24"/>
        </w:rPr>
        <w:t>ZingChart</w:t>
      </w:r>
      <w:proofErr w:type="spellEnd"/>
      <w:r w:rsidRPr="00E27419">
        <w:rPr>
          <w:rFonts w:ascii="Times New Roman" w:hAnsi="Times New Roman" w:cs="Times New Roman"/>
          <w:sz w:val="24"/>
          <w:szCs w:val="24"/>
        </w:rPr>
        <w:t xml:space="preserve"> is a free and powerful python library specifically developed for data visualizat</w:t>
      </w:r>
      <w:r w:rsidRPr="00E27419">
        <w:rPr>
          <w:rFonts w:ascii="Times New Roman" w:hAnsi="Times New Roman" w:cs="Times New Roman"/>
          <w:sz w:val="24"/>
          <w:szCs w:val="24"/>
        </w:rPr>
        <w:t>ion.</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t xml:space="preserve">PostgreSQL is a free and open-source relational database which will get </w:t>
      </w:r>
      <w:proofErr w:type="spellStart"/>
      <w:proofErr w:type="gramStart"/>
      <w:r w:rsidRPr="00E27419">
        <w:rPr>
          <w:rFonts w:ascii="Times New Roman" w:hAnsi="Times New Roman" w:cs="Times New Roman"/>
          <w:sz w:val="24"/>
          <w:szCs w:val="24"/>
        </w:rPr>
        <w:t>it’s</w:t>
      </w:r>
      <w:proofErr w:type="spellEnd"/>
      <w:proofErr w:type="gramEnd"/>
      <w:r w:rsidRPr="00E27419">
        <w:rPr>
          <w:rFonts w:ascii="Times New Roman" w:hAnsi="Times New Roman" w:cs="Times New Roman"/>
          <w:sz w:val="24"/>
          <w:szCs w:val="24"/>
        </w:rPr>
        <w:t xml:space="preserve"> job done in a fast and secure way.</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r>
      <w:r w:rsidRPr="00E27419">
        <w:rPr>
          <w:rFonts w:ascii="Times New Roman" w:hAnsi="Times New Roman" w:cs="Times New Roman"/>
          <w:sz w:val="24"/>
          <w:szCs w:val="24"/>
        </w:rPr>
        <w:tab/>
      </w:r>
      <w:proofErr w:type="spellStart"/>
      <w:r w:rsidRPr="00E27419">
        <w:rPr>
          <w:rFonts w:ascii="Times New Roman" w:hAnsi="Times New Roman" w:cs="Times New Roman"/>
          <w:sz w:val="24"/>
          <w:szCs w:val="24"/>
        </w:rPr>
        <w:t>GoLang</w:t>
      </w:r>
      <w:proofErr w:type="spellEnd"/>
      <w:r w:rsidRPr="00E27419">
        <w:rPr>
          <w:rFonts w:ascii="Times New Roman" w:hAnsi="Times New Roman" w:cs="Times New Roman"/>
          <w:sz w:val="24"/>
          <w:szCs w:val="24"/>
        </w:rPr>
        <w:t xml:space="preserve"> is a programming language designed by Google. Go routines are </w:t>
      </w:r>
      <w:proofErr w:type="spellStart"/>
      <w:r w:rsidRPr="00E27419">
        <w:rPr>
          <w:rFonts w:ascii="Times New Roman" w:hAnsi="Times New Roman" w:cs="Times New Roman"/>
          <w:sz w:val="24"/>
          <w:szCs w:val="24"/>
        </w:rPr>
        <w:t>GoLang’s</w:t>
      </w:r>
      <w:proofErr w:type="spellEnd"/>
      <w:r w:rsidRPr="00E27419">
        <w:rPr>
          <w:rFonts w:ascii="Times New Roman" w:hAnsi="Times New Roman" w:cs="Times New Roman"/>
          <w:sz w:val="24"/>
          <w:szCs w:val="24"/>
        </w:rPr>
        <w:t xml:space="preserve"> most important future so far which allows concurrency in </w:t>
      </w:r>
      <w:r w:rsidRPr="00E27419">
        <w:rPr>
          <w:rFonts w:ascii="Times New Roman" w:hAnsi="Times New Roman" w:cs="Times New Roman"/>
          <w:sz w:val="24"/>
          <w:szCs w:val="24"/>
        </w:rPr>
        <w:t>web based solutions.</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b/>
          <w:bCs/>
          <w:sz w:val="24"/>
          <w:szCs w:val="24"/>
        </w:rPr>
      </w:pPr>
      <w:r w:rsidRPr="00E27419">
        <w:rPr>
          <w:rFonts w:ascii="Times New Roman" w:hAnsi="Times New Roman" w:cs="Times New Roman"/>
          <w:b/>
          <w:bCs/>
          <w:sz w:val="24"/>
          <w:szCs w:val="24"/>
          <w:u w:val="single"/>
        </w:rPr>
        <w:t>Hardware Specifications:</w:t>
      </w:r>
    </w:p>
    <w:p w:rsidR="00994938" w:rsidRPr="00E27419" w:rsidRDefault="006A60BC" w:rsidP="009B07C2">
      <w:pPr>
        <w:pStyle w:val="BodyText"/>
        <w:jc w:val="both"/>
        <w:rPr>
          <w:rFonts w:ascii="Times New Roman" w:hAnsi="Times New Roman" w:cs="Times New Roman"/>
          <w:b/>
          <w:bCs/>
          <w:sz w:val="24"/>
          <w:szCs w:val="24"/>
        </w:rPr>
      </w:pPr>
      <w:r w:rsidRPr="00E27419">
        <w:rPr>
          <w:rFonts w:ascii="Times New Roman" w:hAnsi="Times New Roman" w:cs="Times New Roman"/>
          <w:b/>
          <w:bCs/>
          <w:sz w:val="24"/>
          <w:szCs w:val="24"/>
        </w:rPr>
        <w:tab/>
      </w:r>
      <w:r w:rsidRPr="00E27419">
        <w:rPr>
          <w:rFonts w:ascii="Times New Roman" w:hAnsi="Times New Roman" w:cs="Times New Roman"/>
          <w:b/>
          <w:bCs/>
          <w:sz w:val="24"/>
          <w:szCs w:val="24"/>
        </w:rPr>
        <w:tab/>
      </w:r>
      <w:r w:rsidRPr="00E27419">
        <w:rPr>
          <w:rFonts w:ascii="Times New Roman" w:hAnsi="Times New Roman" w:cs="Times New Roman"/>
          <w:sz w:val="24"/>
          <w:szCs w:val="24"/>
        </w:rPr>
        <w:t>We will support this project’s hardware by installing our own server rather than a subscription for cloud services.</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b/>
          <w:bCs/>
          <w:sz w:val="24"/>
          <w:szCs w:val="24"/>
        </w:rPr>
      </w:pPr>
      <w:r w:rsidRPr="00E27419">
        <w:rPr>
          <w:rFonts w:ascii="Times New Roman" w:hAnsi="Times New Roman" w:cs="Times New Roman"/>
          <w:b/>
          <w:bCs/>
          <w:sz w:val="24"/>
          <w:szCs w:val="24"/>
        </w:rPr>
        <w:t>Dell PowerEdge R710 6B LFF Server</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t>R710 will be the main server for “</w:t>
      </w:r>
      <w:proofErr w:type="spellStart"/>
      <w:r w:rsidRPr="00E27419">
        <w:rPr>
          <w:rFonts w:ascii="Times New Roman" w:hAnsi="Times New Roman" w:cs="Times New Roman"/>
          <w:sz w:val="24"/>
          <w:szCs w:val="24"/>
        </w:rPr>
        <w:t>PLab</w:t>
      </w:r>
      <w:proofErr w:type="spellEnd"/>
      <w:r w:rsidRPr="00E27419">
        <w:rPr>
          <w:rFonts w:ascii="Times New Roman" w:hAnsi="Times New Roman" w:cs="Times New Roman"/>
          <w:sz w:val="24"/>
          <w:szCs w:val="24"/>
        </w:rPr>
        <w:t xml:space="preserve"> Analysis Laborat</w:t>
      </w:r>
      <w:r w:rsidRPr="00E27419">
        <w:rPr>
          <w:rFonts w:ascii="Times New Roman" w:hAnsi="Times New Roman" w:cs="Times New Roman"/>
          <w:sz w:val="24"/>
          <w:szCs w:val="24"/>
        </w:rPr>
        <w:t xml:space="preserve">ories” system. </w:t>
      </w:r>
      <w:r w:rsidRPr="00E27419">
        <w:rPr>
          <w:rFonts w:ascii="Times New Roman" w:hAnsi="Times New Roman" w:cs="Times New Roman"/>
          <w:sz w:val="24"/>
          <w:szCs w:val="24"/>
        </w:rPr>
        <w:t>R710 will help us to operate efficiently and lower TCO with enhanced virtualization capabilities, improved energy efficiency, and innovative system management tools. It provides railings for easy installation and removing operations. Also it</w:t>
      </w:r>
      <w:r w:rsidRPr="00E27419">
        <w:rPr>
          <w:rFonts w:ascii="Times New Roman" w:hAnsi="Times New Roman" w:cs="Times New Roman"/>
          <w:sz w:val="24"/>
          <w:szCs w:val="24"/>
        </w:rPr>
        <w:t xml:space="preserve"> supports RAID operation with 12TB of storage. </w:t>
      </w:r>
      <w:proofErr w:type="gramStart"/>
      <w:r w:rsidRPr="00E27419">
        <w:rPr>
          <w:rFonts w:ascii="Times New Roman" w:hAnsi="Times New Roman" w:cs="Times New Roman"/>
          <w:sz w:val="24"/>
          <w:szCs w:val="24"/>
        </w:rPr>
        <w:t>It’s</w:t>
      </w:r>
      <w:proofErr w:type="gramEnd"/>
      <w:r w:rsidRPr="00E27419">
        <w:rPr>
          <w:rFonts w:ascii="Times New Roman" w:hAnsi="Times New Roman" w:cs="Times New Roman"/>
          <w:sz w:val="24"/>
          <w:szCs w:val="24"/>
        </w:rPr>
        <w:t xml:space="preserve"> CPU donated with 12-core Xeon processor and 12Mb of cache. The main unit manufactured by Dell, and the case is designed to allow accessing to hard disk drives easily. The server has got 2 power supply uni</w:t>
      </w:r>
      <w:r w:rsidRPr="00E27419">
        <w:rPr>
          <w:rFonts w:ascii="Times New Roman" w:hAnsi="Times New Roman" w:cs="Times New Roman"/>
          <w:sz w:val="24"/>
          <w:szCs w:val="24"/>
        </w:rPr>
        <w:t xml:space="preserve">ts for continuous working even if one of the power supply </w:t>
      </w:r>
      <w:proofErr w:type="spellStart"/>
      <w:r w:rsidRPr="00E27419">
        <w:rPr>
          <w:rFonts w:ascii="Times New Roman" w:hAnsi="Times New Roman" w:cs="Times New Roman"/>
          <w:sz w:val="24"/>
          <w:szCs w:val="24"/>
        </w:rPr>
        <w:t>mulfunctions</w:t>
      </w:r>
      <w:proofErr w:type="spellEnd"/>
      <w:r w:rsidRPr="00E27419">
        <w:rPr>
          <w:rFonts w:ascii="Times New Roman" w:hAnsi="Times New Roman" w:cs="Times New Roman"/>
          <w:sz w:val="24"/>
          <w:szCs w:val="24"/>
        </w:rPr>
        <w:t>.</w:t>
      </w:r>
    </w:p>
    <w:p w:rsidR="00994938" w:rsidRPr="00E27419" w:rsidRDefault="00994938" w:rsidP="009B07C2">
      <w:pPr>
        <w:pStyle w:val="BodyText"/>
        <w:jc w:val="both"/>
        <w:rPr>
          <w:rFonts w:ascii="Times New Roman" w:hAnsi="Times New Roman" w:cs="Times New Roman"/>
          <w:sz w:val="24"/>
          <w:szCs w:val="24"/>
        </w:rPr>
      </w:pP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noProof/>
          <w:sz w:val="24"/>
          <w:szCs w:val="24"/>
          <w:lang w:val="tr-TR" w:eastAsia="tr-TR"/>
        </w:rPr>
        <w:drawing>
          <wp:anchor distT="0" distB="0" distL="0" distR="0" simplePos="0" relativeHeight="251658752" behindDoc="0" locked="0" layoutInCell="0" allowOverlap="1">
            <wp:simplePos x="0" y="0"/>
            <wp:positionH relativeFrom="column">
              <wp:align>center</wp:align>
            </wp:positionH>
            <wp:positionV relativeFrom="paragraph">
              <wp:posOffset>635</wp:posOffset>
            </wp:positionV>
            <wp:extent cx="5943600" cy="402526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a:xfrm>
                      <a:off x="0" y="0"/>
                      <a:ext cx="5943600" cy="4025265"/>
                    </a:xfrm>
                    <a:prstGeom prst="rect">
                      <a:avLst/>
                    </a:prstGeom>
                  </pic:spPr>
                </pic:pic>
              </a:graphicData>
            </a:graphic>
          </wp:anchor>
        </w:drawing>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Figure 7.2.1: Dell PowerEdge R710 6B LFF Server</w:t>
      </w:r>
    </w:p>
    <w:tbl>
      <w:tblPr>
        <w:tblW w:w="9360" w:type="dxa"/>
        <w:tblLayout w:type="fixed"/>
        <w:tblCellMar>
          <w:left w:w="0" w:type="dxa"/>
          <w:right w:w="0" w:type="dxa"/>
        </w:tblCellMar>
        <w:tblLook w:val="04A0" w:firstRow="1" w:lastRow="0" w:firstColumn="1" w:lastColumn="0" w:noHBand="0" w:noVBand="1"/>
      </w:tblPr>
      <w:tblGrid>
        <w:gridCol w:w="4680"/>
        <w:gridCol w:w="4680"/>
      </w:tblGrid>
      <w:tr w:rsidR="00994938" w:rsidRPr="00E27419">
        <w:tc>
          <w:tcPr>
            <w:tcW w:w="4680" w:type="dxa"/>
          </w:tcPr>
          <w:p w:rsidR="00994938" w:rsidRPr="00E27419" w:rsidRDefault="006A60BC" w:rsidP="009B07C2">
            <w:pPr>
              <w:pStyle w:val="TableContents"/>
              <w:jc w:val="both"/>
              <w:rPr>
                <w:rFonts w:ascii="Times New Roman" w:hAnsi="Times New Roman" w:cs="Times New Roman"/>
                <w:sz w:val="24"/>
                <w:szCs w:val="24"/>
              </w:rPr>
            </w:pPr>
            <w:r w:rsidRPr="00E27419">
              <w:rPr>
                <w:rFonts w:ascii="Times New Roman" w:hAnsi="Times New Roman" w:cs="Times New Roman"/>
                <w:sz w:val="24"/>
                <w:szCs w:val="24"/>
              </w:rPr>
              <w:t>Hardware:</w:t>
            </w:r>
          </w:p>
        </w:tc>
        <w:tc>
          <w:tcPr>
            <w:tcW w:w="4680" w:type="dxa"/>
          </w:tcPr>
          <w:p w:rsidR="00994938" w:rsidRPr="00E27419" w:rsidRDefault="006A60BC" w:rsidP="009B07C2">
            <w:pPr>
              <w:pStyle w:val="TableContents"/>
              <w:jc w:val="both"/>
              <w:rPr>
                <w:rFonts w:ascii="Times New Roman" w:hAnsi="Times New Roman" w:cs="Times New Roman"/>
                <w:sz w:val="24"/>
                <w:szCs w:val="24"/>
              </w:rPr>
            </w:pPr>
            <w:r w:rsidRPr="00E27419">
              <w:rPr>
                <w:rFonts w:ascii="Times New Roman" w:hAnsi="Times New Roman" w:cs="Times New Roman"/>
                <w:sz w:val="24"/>
                <w:szCs w:val="24"/>
              </w:rPr>
              <w:t>Price:</w:t>
            </w:r>
          </w:p>
        </w:tc>
      </w:tr>
      <w:tr w:rsidR="00994938" w:rsidRPr="00E27419">
        <w:tc>
          <w:tcPr>
            <w:tcW w:w="4680" w:type="dxa"/>
          </w:tcPr>
          <w:p w:rsidR="00994938" w:rsidRPr="00E27419" w:rsidRDefault="006A60BC" w:rsidP="009B07C2">
            <w:pPr>
              <w:pStyle w:val="BodyText"/>
              <w:widowControl w:val="0"/>
              <w:jc w:val="both"/>
              <w:rPr>
                <w:rFonts w:ascii="Times New Roman" w:hAnsi="Times New Roman" w:cs="Times New Roman"/>
                <w:sz w:val="24"/>
                <w:szCs w:val="24"/>
              </w:rPr>
            </w:pPr>
            <w:r w:rsidRPr="00E27419">
              <w:rPr>
                <w:rFonts w:ascii="Times New Roman" w:hAnsi="Times New Roman" w:cs="Times New Roman"/>
                <w:sz w:val="24"/>
                <w:szCs w:val="24"/>
              </w:rPr>
              <w:t>System: Dell PowerEdge R710 6B LFF Server</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Processors: </w:t>
            </w:r>
            <w:r w:rsidRPr="00E27419">
              <w:rPr>
                <w:rFonts w:ascii="Times New Roman" w:hAnsi="Times New Roman" w:cs="Times New Roman"/>
                <w:sz w:val="24"/>
                <w:szCs w:val="24"/>
              </w:rPr>
              <w:t>2x 2.83GHz X5670 12-Cores Total</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Memory: </w:t>
            </w:r>
            <w:r w:rsidRPr="00E27419">
              <w:rPr>
                <w:rFonts w:ascii="Times New Roman" w:hAnsi="Times New Roman" w:cs="Times New Roman"/>
                <w:sz w:val="24"/>
                <w:szCs w:val="24"/>
              </w:rPr>
              <w:t>144GB RAM</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Hard Drives: </w:t>
            </w:r>
            <w:r w:rsidRPr="00E27419">
              <w:rPr>
                <w:rFonts w:ascii="Times New Roman" w:hAnsi="Times New Roman" w:cs="Times New Roman"/>
                <w:sz w:val="24"/>
                <w:szCs w:val="24"/>
              </w:rPr>
              <w:t>6x 2TB 3.5" HDD</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RAID: </w:t>
            </w:r>
            <w:r w:rsidRPr="00E27419">
              <w:rPr>
                <w:rFonts w:ascii="Times New Roman" w:hAnsi="Times New Roman" w:cs="Times New Roman"/>
                <w:sz w:val="24"/>
                <w:szCs w:val="24"/>
              </w:rPr>
              <w:t>H700 w/ 512MB</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Optical Drive: </w:t>
            </w:r>
            <w:r w:rsidRPr="00E27419">
              <w:rPr>
                <w:rFonts w:ascii="Times New Roman" w:hAnsi="Times New Roman" w:cs="Times New Roman"/>
                <w:sz w:val="24"/>
                <w:szCs w:val="24"/>
              </w:rPr>
              <w:t>DVD-ROM</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Power Supplies: </w:t>
            </w:r>
            <w:r w:rsidRPr="00E27419">
              <w:rPr>
                <w:rFonts w:ascii="Times New Roman" w:hAnsi="Times New Roman" w:cs="Times New Roman"/>
                <w:sz w:val="24"/>
                <w:szCs w:val="24"/>
              </w:rPr>
              <w:t>2x PSU</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Bezel: </w:t>
            </w:r>
            <w:r w:rsidRPr="00E27419">
              <w:rPr>
                <w:rFonts w:ascii="Times New Roman" w:hAnsi="Times New Roman" w:cs="Times New Roman"/>
                <w:sz w:val="24"/>
                <w:szCs w:val="24"/>
              </w:rPr>
              <w:t>Yes</w:t>
            </w:r>
          </w:p>
          <w:p w:rsidR="00994938" w:rsidRPr="00E27419" w:rsidRDefault="006A60BC" w:rsidP="009B07C2">
            <w:pPr>
              <w:pStyle w:val="BodyText"/>
              <w:widowControl w:val="0"/>
              <w:numPr>
                <w:ilvl w:val="0"/>
                <w:numId w:val="9"/>
              </w:numPr>
              <w:tabs>
                <w:tab w:val="left" w:pos="707"/>
              </w:tabs>
              <w:spacing w:after="0"/>
              <w:jc w:val="both"/>
              <w:rPr>
                <w:rFonts w:ascii="Times New Roman" w:hAnsi="Times New Roman" w:cs="Times New Roman"/>
                <w:sz w:val="24"/>
                <w:szCs w:val="24"/>
              </w:rPr>
            </w:pPr>
            <w:r w:rsidRPr="00E27419">
              <w:rPr>
                <w:rFonts w:ascii="Times New Roman" w:hAnsi="Times New Roman" w:cs="Times New Roman"/>
                <w:b/>
                <w:sz w:val="24"/>
                <w:szCs w:val="24"/>
              </w:rPr>
              <w:t xml:space="preserve">Rails: </w:t>
            </w:r>
            <w:r w:rsidRPr="00E27419">
              <w:rPr>
                <w:rFonts w:ascii="Times New Roman" w:hAnsi="Times New Roman" w:cs="Times New Roman"/>
                <w:sz w:val="24"/>
                <w:szCs w:val="24"/>
              </w:rPr>
              <w:t>Yes</w:t>
            </w:r>
          </w:p>
          <w:p w:rsidR="00994938" w:rsidRPr="00E27419" w:rsidRDefault="006A60BC" w:rsidP="009B07C2">
            <w:pPr>
              <w:pStyle w:val="BodyText"/>
              <w:widowControl w:val="0"/>
              <w:numPr>
                <w:ilvl w:val="0"/>
                <w:numId w:val="9"/>
              </w:numPr>
              <w:tabs>
                <w:tab w:val="left" w:pos="707"/>
              </w:tabs>
              <w:jc w:val="both"/>
              <w:rPr>
                <w:rFonts w:ascii="Times New Roman" w:hAnsi="Times New Roman" w:cs="Times New Roman"/>
                <w:sz w:val="24"/>
                <w:szCs w:val="24"/>
              </w:rPr>
            </w:pPr>
            <w:r w:rsidRPr="00E27419">
              <w:rPr>
                <w:rFonts w:ascii="Times New Roman" w:hAnsi="Times New Roman" w:cs="Times New Roman"/>
                <w:b/>
                <w:sz w:val="24"/>
                <w:szCs w:val="24"/>
              </w:rPr>
              <w:t xml:space="preserve">Operating System: </w:t>
            </w:r>
            <w:r w:rsidRPr="00E27419">
              <w:rPr>
                <w:rFonts w:ascii="Times New Roman" w:hAnsi="Times New Roman" w:cs="Times New Roman"/>
                <w:sz w:val="24"/>
                <w:szCs w:val="24"/>
              </w:rPr>
              <w:t>None</w:t>
            </w:r>
          </w:p>
        </w:tc>
        <w:tc>
          <w:tcPr>
            <w:tcW w:w="4680" w:type="dxa"/>
          </w:tcPr>
          <w:p w:rsidR="00994938" w:rsidRPr="00E27419" w:rsidRDefault="006A60BC" w:rsidP="009B07C2">
            <w:pPr>
              <w:pStyle w:val="TableContents"/>
              <w:jc w:val="both"/>
              <w:rPr>
                <w:rFonts w:ascii="Times New Roman" w:hAnsi="Times New Roman" w:cs="Times New Roman"/>
                <w:sz w:val="24"/>
                <w:szCs w:val="24"/>
              </w:rPr>
            </w:pPr>
            <w:r w:rsidRPr="00E27419">
              <w:rPr>
                <w:rFonts w:ascii="Times New Roman" w:hAnsi="Times New Roman" w:cs="Times New Roman"/>
                <w:sz w:val="24"/>
                <w:szCs w:val="24"/>
              </w:rPr>
              <w:t>$ 729.99</w:t>
            </w:r>
          </w:p>
        </w:tc>
      </w:tr>
    </w:tbl>
    <w:p w:rsidR="00994938" w:rsidRPr="00E27419" w:rsidRDefault="00994938" w:rsidP="009B07C2">
      <w:pPr>
        <w:pStyle w:val="BodyText"/>
        <w:jc w:val="both"/>
        <w:rPr>
          <w:rFonts w:ascii="Times New Roman" w:hAnsi="Times New Roman" w:cs="Times New Roman"/>
          <w:b/>
          <w:bCs/>
          <w:sz w:val="24"/>
          <w:szCs w:val="24"/>
        </w:rPr>
      </w:pPr>
    </w:p>
    <w:p w:rsidR="00994938" w:rsidRPr="00E27419" w:rsidRDefault="006A60BC" w:rsidP="009B07C2">
      <w:pPr>
        <w:pStyle w:val="BodyText"/>
        <w:jc w:val="both"/>
        <w:rPr>
          <w:rFonts w:ascii="Times New Roman" w:hAnsi="Times New Roman" w:cs="Times New Roman"/>
          <w:sz w:val="24"/>
          <w:szCs w:val="24"/>
          <w:u w:val="single"/>
        </w:rPr>
      </w:pPr>
      <w:r w:rsidRPr="00E27419">
        <w:rPr>
          <w:rFonts w:ascii="Times New Roman" w:hAnsi="Times New Roman" w:cs="Times New Roman"/>
          <w:b/>
          <w:bCs/>
          <w:sz w:val="24"/>
          <w:szCs w:val="24"/>
          <w:u w:val="single"/>
        </w:rPr>
        <w:t>Additional Hardware for Network:</w:t>
      </w:r>
    </w:p>
    <w:p w:rsidR="00994938" w:rsidRPr="00E27419" w:rsidRDefault="006A60BC" w:rsidP="009B07C2">
      <w:pPr>
        <w:pStyle w:val="BodyText"/>
        <w:jc w:val="both"/>
        <w:rPr>
          <w:rFonts w:ascii="Times New Roman" w:hAnsi="Times New Roman" w:cs="Times New Roman"/>
          <w:sz w:val="24"/>
          <w:szCs w:val="24"/>
        </w:rPr>
      </w:pPr>
      <w:r w:rsidRPr="00E27419">
        <w:rPr>
          <w:rFonts w:ascii="Times New Roman" w:hAnsi="Times New Roman" w:cs="Times New Roman"/>
          <w:sz w:val="24"/>
          <w:szCs w:val="24"/>
        </w:rPr>
        <w:tab/>
        <w:t xml:space="preserve">Every laboratory has its own central computer so, we won’t be buying </w:t>
      </w:r>
      <w:r w:rsidRPr="00E27419">
        <w:rPr>
          <w:rFonts w:ascii="Times New Roman" w:hAnsi="Times New Roman" w:cs="Times New Roman"/>
          <w:sz w:val="24"/>
          <w:szCs w:val="24"/>
        </w:rPr>
        <w:t xml:space="preserve">new computing hardware to the existing laboratories instead we will deploy a new software to existing computers. A communication link will be needed between all the laboratories and the </w:t>
      </w:r>
      <w:proofErr w:type="spellStart"/>
      <w:r w:rsidRPr="00E27419">
        <w:rPr>
          <w:rFonts w:ascii="Times New Roman" w:hAnsi="Times New Roman" w:cs="Times New Roman"/>
          <w:sz w:val="24"/>
          <w:szCs w:val="24"/>
        </w:rPr>
        <w:t>PLab’s</w:t>
      </w:r>
      <w:proofErr w:type="spellEnd"/>
      <w:r w:rsidRPr="00E27419">
        <w:rPr>
          <w:rFonts w:ascii="Times New Roman" w:hAnsi="Times New Roman" w:cs="Times New Roman"/>
          <w:sz w:val="24"/>
          <w:szCs w:val="24"/>
        </w:rPr>
        <w:t xml:space="preserve"> central repository. The link will be provided by our existing I</w:t>
      </w:r>
      <w:r w:rsidRPr="00E27419">
        <w:rPr>
          <w:rFonts w:ascii="Times New Roman" w:hAnsi="Times New Roman" w:cs="Times New Roman"/>
          <w:sz w:val="24"/>
          <w:szCs w:val="24"/>
        </w:rPr>
        <w:t>SP and the whole communication structure will be called as ‘Chiral Network’.</w:t>
      </w:r>
    </w:p>
    <w:p w:rsidR="00994938" w:rsidRPr="00E27419" w:rsidRDefault="006A60BC" w:rsidP="009B07C2">
      <w:pPr>
        <w:pStyle w:val="Heading1"/>
        <w:numPr>
          <w:ilvl w:val="0"/>
          <w:numId w:val="2"/>
        </w:numPr>
        <w:jc w:val="both"/>
        <w:rPr>
          <w:rFonts w:ascii="Times New Roman" w:hAnsi="Times New Roman" w:cs="Times New Roman"/>
          <w:sz w:val="24"/>
          <w:szCs w:val="24"/>
        </w:rPr>
      </w:pPr>
      <w:bookmarkStart w:id="5" w:name="_Toc459920918"/>
      <w:r w:rsidRPr="00E27419">
        <w:rPr>
          <w:rFonts w:ascii="Times New Roman" w:hAnsi="Times New Roman" w:cs="Times New Roman"/>
          <w:sz w:val="24"/>
          <w:szCs w:val="24"/>
        </w:rPr>
        <w:t>System Implementation</w:t>
      </w:r>
      <w:bookmarkEnd w:id="5"/>
    </w:p>
    <w:p w:rsidR="00994938" w:rsidRPr="00E27419" w:rsidRDefault="006A60BC" w:rsidP="009B07C2">
      <w:pPr>
        <w:tabs>
          <w:tab w:val="left" w:pos="1275"/>
        </w:tabs>
        <w:jc w:val="both"/>
        <w:rPr>
          <w:rFonts w:ascii="Times New Roman" w:hAnsi="Times New Roman" w:cs="Times New Roman"/>
          <w:sz w:val="24"/>
          <w:szCs w:val="24"/>
        </w:rPr>
      </w:pPr>
      <w:r w:rsidRPr="00E27419">
        <w:rPr>
          <w:rFonts w:ascii="Times New Roman" w:hAnsi="Times New Roman" w:cs="Times New Roman"/>
          <w:sz w:val="24"/>
          <w:szCs w:val="24"/>
        </w:rPr>
        <w:t>Provide implementation plan, add to project plan.</w:t>
      </w:r>
    </w:p>
    <w:p w:rsidR="00994938" w:rsidRPr="00E27419" w:rsidRDefault="006A60BC" w:rsidP="009B07C2">
      <w:pPr>
        <w:tabs>
          <w:tab w:val="left" w:pos="1275"/>
        </w:tabs>
        <w:jc w:val="both"/>
        <w:rPr>
          <w:rFonts w:ascii="Times New Roman" w:hAnsi="Times New Roman" w:cs="Times New Roman"/>
          <w:sz w:val="24"/>
          <w:szCs w:val="24"/>
        </w:rPr>
      </w:pPr>
      <w:r w:rsidRPr="00E27419">
        <w:rPr>
          <w:rFonts w:ascii="Times New Roman" w:hAnsi="Times New Roman" w:cs="Times New Roman"/>
          <w:sz w:val="24"/>
          <w:szCs w:val="24"/>
        </w:rPr>
        <w:t>Include coding approaches.</w:t>
      </w:r>
    </w:p>
    <w:p w:rsidR="00994938" w:rsidRPr="00E27419" w:rsidRDefault="006A60BC" w:rsidP="009B07C2">
      <w:pPr>
        <w:tabs>
          <w:tab w:val="left" w:pos="1275"/>
        </w:tabs>
        <w:jc w:val="both"/>
        <w:rPr>
          <w:rFonts w:ascii="Times New Roman" w:hAnsi="Times New Roman" w:cs="Times New Roman"/>
          <w:sz w:val="24"/>
          <w:szCs w:val="24"/>
        </w:rPr>
      </w:pPr>
      <w:r w:rsidRPr="00E27419">
        <w:rPr>
          <w:rFonts w:ascii="Times New Roman" w:hAnsi="Times New Roman" w:cs="Times New Roman"/>
          <w:sz w:val="24"/>
          <w:szCs w:val="24"/>
        </w:rPr>
        <w:t>Update budget as necessary.</w:t>
      </w:r>
    </w:p>
    <w:p w:rsidR="00994938" w:rsidRPr="00E27419" w:rsidRDefault="00994938" w:rsidP="009B07C2">
      <w:pPr>
        <w:tabs>
          <w:tab w:val="left" w:pos="1275"/>
        </w:tabs>
        <w:jc w:val="both"/>
        <w:rPr>
          <w:rFonts w:ascii="Times New Roman" w:hAnsi="Times New Roman" w:cs="Times New Roman"/>
          <w:sz w:val="24"/>
          <w:szCs w:val="24"/>
        </w:rPr>
      </w:pPr>
    </w:p>
    <w:p w:rsidR="00994938" w:rsidRPr="00E27419" w:rsidRDefault="00994938" w:rsidP="009B07C2">
      <w:pPr>
        <w:tabs>
          <w:tab w:val="left" w:pos="1275"/>
        </w:tabs>
        <w:jc w:val="both"/>
        <w:rPr>
          <w:rFonts w:ascii="Times New Roman" w:hAnsi="Times New Roman" w:cs="Times New Roman"/>
          <w:sz w:val="24"/>
          <w:szCs w:val="24"/>
        </w:rPr>
        <w:sectPr w:rsidR="00994938" w:rsidRPr="00E27419">
          <w:footerReference w:type="default" r:id="rId15"/>
          <w:pgSz w:w="12240" w:h="15840"/>
          <w:pgMar w:top="1440" w:right="1440" w:bottom="1440" w:left="1440" w:header="0" w:footer="720" w:gutter="0"/>
          <w:pgNumType w:start="0"/>
          <w:cols w:space="720"/>
          <w:formProt w:val="0"/>
          <w:titlePg/>
          <w:docGrid w:linePitch="299" w:charSpace="4096"/>
        </w:sectPr>
      </w:pPr>
    </w:p>
    <w:p w:rsidR="00994938" w:rsidRPr="00E27419" w:rsidRDefault="006A60BC" w:rsidP="009B07C2">
      <w:p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13</w:t>
      </w:r>
      <w:r w:rsidRPr="00E27419">
        <w:rPr>
          <w:rFonts w:ascii="Times New Roman" w:hAnsi="Times New Roman" w:cs="Times New Roman"/>
          <w:sz w:val="24"/>
          <w:szCs w:val="24"/>
          <w:u w:val="single"/>
          <w:lang w:val="tr-TR"/>
        </w:rPr>
        <w:t>-USER INTERFACE OF THE SYSTEM</w:t>
      </w:r>
    </w:p>
    <w:p w:rsidR="00994938" w:rsidRPr="00E27419" w:rsidRDefault="006A60BC" w:rsidP="009B07C2">
      <w:pPr>
        <w:tabs>
          <w:tab w:val="left" w:pos="1275"/>
        </w:tabs>
        <w:jc w:val="both"/>
        <w:rPr>
          <w:rFonts w:ascii="Times New Roman" w:hAnsi="Times New Roman" w:cs="Times New Roman"/>
          <w:sz w:val="24"/>
          <w:szCs w:val="24"/>
          <w:lang w:val="tr-TR"/>
        </w:rPr>
      </w:pPr>
      <w:r w:rsidRPr="00E27419">
        <w:rPr>
          <w:rFonts w:ascii="Times New Roman" w:hAnsi="Times New Roman" w:cs="Times New Roman"/>
          <w:noProof/>
          <w:sz w:val="24"/>
          <w:szCs w:val="24"/>
          <w:lang w:val="tr-TR" w:eastAsia="tr-TR"/>
        </w:rPr>
        <mc:AlternateContent>
          <mc:Choice Requires="wps">
            <w:drawing>
              <wp:anchor distT="0" distB="0" distL="114300" distR="114300" simplePos="0" relativeHeight="251659776" behindDoc="0" locked="0" layoutInCell="1" allowOverlap="1">
                <wp:simplePos x="0" y="0"/>
                <wp:positionH relativeFrom="column">
                  <wp:posOffset>3501390</wp:posOffset>
                </wp:positionH>
                <wp:positionV relativeFrom="paragraph">
                  <wp:posOffset>2473960</wp:posOffset>
                </wp:positionV>
                <wp:extent cx="1092200" cy="305435"/>
                <wp:effectExtent l="0" t="0" r="5080" b="14605"/>
                <wp:wrapNone/>
                <wp:docPr id="7" name="Text Box 7"/>
                <wp:cNvGraphicFramePr/>
                <a:graphic xmlns:a="http://schemas.openxmlformats.org/drawingml/2006/main">
                  <a:graphicData uri="http://schemas.microsoft.com/office/word/2010/wordprocessingShape">
                    <wps:wsp>
                      <wps:cNvSpPr txBox="1"/>
                      <wps:spPr>
                        <a:xfrm>
                          <a:off x="1833880" y="3712210"/>
                          <a:ext cx="1092200" cy="305435"/>
                        </a:xfrm>
                        <a:prstGeom prst="rect">
                          <a:avLst/>
                        </a:prstGeom>
                        <a:solidFill>
                          <a:srgbClr val="00D6B9"/>
                        </a:solidFill>
                        <a:ln w="6350">
                          <a:noFill/>
                        </a:ln>
                      </wps:spPr>
                      <wps:style>
                        <a:lnRef idx="0">
                          <a:schemeClr val="accent1"/>
                        </a:lnRef>
                        <a:fillRef idx="0">
                          <a:schemeClr val="accent1"/>
                        </a:fillRef>
                        <a:effectRef idx="0">
                          <a:schemeClr val="accent1"/>
                        </a:effectRef>
                        <a:fontRef idx="minor">
                          <a:schemeClr val="dk1"/>
                        </a:fontRef>
                      </wps:style>
                      <wps:txbx>
                        <w:txbxContent>
                          <w:p w:rsidR="00994938" w:rsidRDefault="006A60BC">
                            <w:pPr>
                              <w:rPr>
                                <w:lang w:val="tr-TR"/>
                              </w:rPr>
                            </w:pPr>
                            <w:r>
                              <w:rPr>
                                <w:lang w:val="tr-TR"/>
                              </w:rPr>
                              <w:t>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5.7pt;margin-top:194.8pt;width:86pt;height:24.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" fillcolor="#00d6b9" stroked="f" strokeweight=".5pt">
                <v:textbox>
                  <w:txbxContent>
                    <w:p w:rsidR="00994938" w:rsidRDefault="006A60BC">
                      <w:pPr>
                        <w:rPr>
                          <w:lang w:val="tr-TR"/>
                        </w:rPr>
                      </w:pPr>
                      <w:r>
                        <w:rPr>
                          <w:lang w:val="tr-TR"/>
                        </w:rPr>
                        <w:t>Register</w:t>
                      </w:r>
                    </w:p>
                  </w:txbxContent>
                </v:textbox>
              </v:shape>
            </w:pict>
          </mc:Fallback>
        </mc:AlternateContent>
      </w:r>
      <w:r w:rsidRPr="00E27419">
        <w:rPr>
          <w:rFonts w:ascii="Times New Roman" w:hAnsi="Times New Roman" w:cs="Times New Roman"/>
          <w:noProof/>
          <w:sz w:val="24"/>
          <w:szCs w:val="24"/>
          <w:lang w:val="tr-TR" w:eastAsia="tr-TR"/>
        </w:rPr>
        <w:drawing>
          <wp:inline distT="0" distB="0" distL="114300" distR="114300">
            <wp:extent cx="5644515" cy="3733800"/>
            <wp:effectExtent l="0" t="0" r="9525" b="0"/>
            <wp:docPr id="5" name="Picture 5" descr="Ekran görüntüsü 2021-01-16 14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1-01-16 143129"/>
                    <pic:cNvPicPr>
                      <a:picLocks noChangeAspect="1"/>
                    </pic:cNvPicPr>
                  </pic:nvPicPr>
                  <pic:blipFill>
                    <a:blip r:embed="rId16"/>
                    <a:stretch>
                      <a:fillRect/>
                    </a:stretch>
                  </pic:blipFill>
                  <pic:spPr>
                    <a:xfrm>
                      <a:off x="0" y="0"/>
                      <a:ext cx="5644515" cy="3733800"/>
                    </a:xfrm>
                    <a:prstGeom prst="rect">
                      <a:avLst/>
                    </a:prstGeom>
                  </pic:spPr>
                </pic:pic>
              </a:graphicData>
            </a:graphic>
          </wp:inline>
        </w:drawing>
      </w:r>
    </w:p>
    <w:p w:rsidR="00994938" w:rsidRPr="00E27419" w:rsidRDefault="006A60BC" w:rsidP="009B07C2">
      <w:p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 xml:space="preserve">In the photo above you see our system “Sirkelii.com’s” main page it may seem a bit dull but it is the most useful one </w:t>
      </w:r>
      <w:r w:rsidRPr="00E27419">
        <w:rPr>
          <w:rFonts w:ascii="Times New Roman" w:hAnsi="Times New Roman" w:cs="Times New Roman"/>
          <w:sz w:val="24"/>
          <w:szCs w:val="24"/>
          <w:lang w:val="tr-TR"/>
        </w:rPr>
        <w:t>we have ever used.In this format our users/costumers had the most efficiency in using it and our percentage of usage raised drastically.Without further ado let’s begin of explanation of the page:</w:t>
      </w: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Main Page Button</w:t>
      </w:r>
      <w:r w:rsidRPr="00E27419">
        <w:rPr>
          <w:rFonts w:ascii="Times New Roman" w:hAnsi="Times New Roman" w:cs="Times New Roman"/>
          <w:sz w:val="24"/>
          <w:szCs w:val="24"/>
          <w:lang w:val="tr-TR"/>
        </w:rPr>
        <w:t xml:space="preserve">:While in other pages that button leads you </w:t>
      </w:r>
      <w:r w:rsidRPr="00E27419">
        <w:rPr>
          <w:rFonts w:ascii="Times New Roman" w:hAnsi="Times New Roman" w:cs="Times New Roman"/>
          <w:sz w:val="24"/>
          <w:szCs w:val="24"/>
          <w:lang w:val="tr-TR"/>
        </w:rPr>
        <w:t>to the main page without dealing with back or forward buttons.</w:t>
      </w: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Our Resources:</w:t>
      </w:r>
      <w:r w:rsidRPr="00E27419">
        <w:rPr>
          <w:rFonts w:ascii="Times New Roman" w:hAnsi="Times New Roman" w:cs="Times New Roman"/>
          <w:sz w:val="24"/>
          <w:szCs w:val="24"/>
          <w:lang w:val="tr-TR"/>
        </w:rPr>
        <w:t>When someone touched to this it will show 2 sub-page buttons;”Our Psychical Sources and Our Online Sources”.</w:t>
      </w: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u w:val="single"/>
          <w:lang w:val="tr-TR"/>
        </w:rPr>
      </w:pPr>
      <w:r w:rsidRPr="00E27419">
        <w:rPr>
          <w:rFonts w:ascii="Times New Roman" w:hAnsi="Times New Roman" w:cs="Times New Roman"/>
          <w:sz w:val="24"/>
          <w:szCs w:val="24"/>
          <w:u w:val="single"/>
          <w:lang w:val="tr-TR"/>
        </w:rPr>
        <w:t>How to Run Analysis?</w:t>
      </w:r>
      <w:r w:rsidRPr="00E27419">
        <w:rPr>
          <w:rFonts w:ascii="Times New Roman" w:hAnsi="Times New Roman" w:cs="Times New Roman"/>
          <w:sz w:val="24"/>
          <w:szCs w:val="24"/>
          <w:lang w:val="tr-TR"/>
        </w:rPr>
        <w:t>:It redirects you to explanation page of how we ru</w:t>
      </w:r>
      <w:r w:rsidRPr="00E27419">
        <w:rPr>
          <w:rFonts w:ascii="Times New Roman" w:hAnsi="Times New Roman" w:cs="Times New Roman"/>
          <w:sz w:val="24"/>
          <w:szCs w:val="24"/>
          <w:lang w:val="tr-TR"/>
        </w:rPr>
        <w:t>n your analysis in the most clear way.</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Results:</w:t>
      </w:r>
      <w:r w:rsidRPr="00E27419">
        <w:rPr>
          <w:rFonts w:ascii="Times New Roman" w:hAnsi="Times New Roman" w:cs="Times New Roman"/>
          <w:sz w:val="24"/>
          <w:szCs w:val="24"/>
          <w:lang w:val="tr-TR"/>
        </w:rPr>
        <w:t>This button  redirects you to the our results page.In there you can see if your result has come out or not, can check old results, can see when your result is going to come.</w:t>
      </w: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Our Company:</w:t>
      </w:r>
      <w:r w:rsidRPr="00E27419">
        <w:rPr>
          <w:rFonts w:ascii="Times New Roman" w:hAnsi="Times New Roman" w:cs="Times New Roman"/>
          <w:sz w:val="24"/>
          <w:szCs w:val="24"/>
          <w:lang w:val="tr-TR"/>
        </w:rPr>
        <w:t xml:space="preserve">This button will show </w:t>
      </w:r>
      <w:r w:rsidRPr="00E27419">
        <w:rPr>
          <w:rFonts w:ascii="Times New Roman" w:hAnsi="Times New Roman" w:cs="Times New Roman"/>
          <w:sz w:val="24"/>
          <w:szCs w:val="24"/>
          <w:lang w:val="tr-TR"/>
        </w:rPr>
        <w:t xml:space="preserve">you two sections; “Our </w:t>
      </w:r>
      <w:r w:rsidRPr="00E27419">
        <w:rPr>
          <w:rFonts w:ascii="Times New Roman" w:hAnsi="Times New Roman" w:cs="Times New Roman"/>
          <w:sz w:val="24"/>
          <w:szCs w:val="24"/>
          <w:lang w:val="tr-TR"/>
        </w:rPr>
        <w:t>Company’s History” and “Our Purpose”.</w:t>
      </w: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Help</w:t>
      </w:r>
      <w:r w:rsidRPr="00E27419">
        <w:rPr>
          <w:rFonts w:ascii="Times New Roman" w:hAnsi="Times New Roman" w:cs="Times New Roman"/>
          <w:sz w:val="24"/>
          <w:szCs w:val="24"/>
          <w:lang w:val="tr-TR"/>
        </w:rPr>
        <w:t>:This button redirects to help page that has the all information about most common needs and problems and their solution,the questions about our company and about our way of doing the analysi</w:t>
      </w:r>
      <w:r w:rsidRPr="00E27419">
        <w:rPr>
          <w:rFonts w:ascii="Times New Roman" w:hAnsi="Times New Roman" w:cs="Times New Roman"/>
          <w:sz w:val="24"/>
          <w:szCs w:val="24"/>
          <w:lang w:val="tr-TR"/>
        </w:rPr>
        <w:t>s.</w:t>
      </w: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Contact</w:t>
      </w:r>
      <w:r w:rsidRPr="00E27419">
        <w:rPr>
          <w:rFonts w:ascii="Times New Roman" w:hAnsi="Times New Roman" w:cs="Times New Roman"/>
          <w:sz w:val="24"/>
          <w:szCs w:val="24"/>
          <w:lang w:val="tr-TR"/>
        </w:rPr>
        <w:t>:This button redirects to our connection page that has the all info on how can you get contact with us.</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 xml:space="preserve"> </w:t>
      </w:r>
      <w:r w:rsidRPr="00E27419">
        <w:rPr>
          <w:rFonts w:ascii="Times New Roman" w:hAnsi="Times New Roman" w:cs="Times New Roman"/>
          <w:sz w:val="24"/>
          <w:szCs w:val="24"/>
          <w:u w:val="single"/>
          <w:lang w:val="tr-TR"/>
        </w:rPr>
        <w:t xml:space="preserve"> Welcome to Sirkelii.com</w:t>
      </w:r>
      <w:r w:rsidRPr="00E27419">
        <w:rPr>
          <w:rFonts w:ascii="Times New Roman" w:hAnsi="Times New Roman" w:cs="Times New Roman"/>
          <w:sz w:val="24"/>
          <w:szCs w:val="24"/>
          <w:lang w:val="tr-TR"/>
        </w:rPr>
        <w:t>:It has the basic info about us.</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0"/>
        </w:numPr>
        <w:tabs>
          <w:tab w:val="clear" w:pos="312"/>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 xml:space="preserve"> Login/Register:It let’s you to login our page and if you are not registered it re</w:t>
      </w:r>
      <w:r w:rsidRPr="00E27419">
        <w:rPr>
          <w:rFonts w:ascii="Times New Roman" w:hAnsi="Times New Roman" w:cs="Times New Roman"/>
          <w:sz w:val="24"/>
          <w:szCs w:val="24"/>
          <w:lang w:val="tr-TR"/>
        </w:rPr>
        <w:t>directs you to registration page.</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994938" w:rsidP="009B07C2">
      <w:pPr>
        <w:tabs>
          <w:tab w:val="left" w:pos="1275"/>
        </w:tabs>
        <w:jc w:val="both"/>
        <w:rPr>
          <w:rFonts w:ascii="Times New Roman" w:hAnsi="Times New Roman" w:cs="Times New Roman"/>
          <w:sz w:val="24"/>
          <w:szCs w:val="24"/>
          <w:lang w:val="tr-TR"/>
        </w:rPr>
        <w:sectPr w:rsidR="00994938" w:rsidRPr="00E27419">
          <w:pgSz w:w="12240" w:h="15840"/>
          <w:pgMar w:top="1440" w:right="1440" w:bottom="1440" w:left="1440" w:header="0" w:footer="720" w:gutter="0"/>
          <w:pgNumType w:start="0"/>
          <w:cols w:space="720"/>
          <w:formProt w:val="0"/>
          <w:titlePg/>
          <w:docGrid w:linePitch="299" w:charSpace="4096"/>
        </w:sectPr>
      </w:pPr>
    </w:p>
    <w:p w:rsidR="00994938" w:rsidRPr="00E27419" w:rsidRDefault="006A60BC" w:rsidP="009B07C2">
      <w:pPr>
        <w:tabs>
          <w:tab w:val="left" w:pos="1275"/>
        </w:tabs>
        <w:jc w:val="both"/>
        <w:rPr>
          <w:rFonts w:ascii="Times New Roman" w:hAnsi="Times New Roman" w:cs="Times New Roman"/>
          <w:sz w:val="24"/>
          <w:szCs w:val="24"/>
          <w:lang w:val="tr-TR"/>
        </w:rPr>
      </w:pPr>
      <w:r w:rsidRPr="00E27419">
        <w:rPr>
          <w:rFonts w:ascii="Times New Roman" w:hAnsi="Times New Roman" w:cs="Times New Roman"/>
          <w:noProof/>
          <w:sz w:val="24"/>
          <w:szCs w:val="24"/>
          <w:lang w:val="tr-TR" w:eastAsia="tr-TR"/>
        </w:rPr>
        <w:drawing>
          <wp:inline distT="0" distB="0" distL="114300" distR="114300">
            <wp:extent cx="6089650" cy="3648075"/>
            <wp:effectExtent l="0" t="0" r="6350" b="9525"/>
            <wp:docPr id="8" name="Picture 8" descr="WhatsApp Image 2021-01-16 at 21.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1-01-16 at 21.50.32"/>
                    <pic:cNvPicPr>
                      <a:picLocks noChangeAspect="1"/>
                    </pic:cNvPicPr>
                  </pic:nvPicPr>
                  <pic:blipFill>
                    <a:blip r:embed="rId17"/>
                    <a:stretch>
                      <a:fillRect/>
                    </a:stretch>
                  </pic:blipFill>
                  <pic:spPr>
                    <a:xfrm>
                      <a:off x="0" y="0"/>
                      <a:ext cx="6089650" cy="3648075"/>
                    </a:xfrm>
                    <a:prstGeom prst="rect">
                      <a:avLst/>
                    </a:prstGeom>
                  </pic:spPr>
                </pic:pic>
              </a:graphicData>
            </a:graphic>
          </wp:inline>
        </w:drawing>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This page above is our “Results” page(only above part).This page includes:</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1"/>
        </w:num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Samples Submitted</w:t>
      </w:r>
      <w:r w:rsidRPr="00E27419">
        <w:rPr>
          <w:rFonts w:ascii="Times New Roman" w:hAnsi="Times New Roman" w:cs="Times New Roman"/>
          <w:sz w:val="24"/>
          <w:szCs w:val="24"/>
          <w:lang w:val="tr-TR"/>
        </w:rPr>
        <w:t>:It shows the submitted samples in a month.</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1"/>
        </w:num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In lab</w:t>
      </w:r>
      <w:r w:rsidRPr="00E27419">
        <w:rPr>
          <w:rFonts w:ascii="Times New Roman" w:hAnsi="Times New Roman" w:cs="Times New Roman"/>
          <w:sz w:val="24"/>
          <w:szCs w:val="24"/>
          <w:lang w:val="tr-TR"/>
        </w:rPr>
        <w:t xml:space="preserve">: Shows the current tests that are running in </w:t>
      </w:r>
      <w:r w:rsidRPr="00E27419">
        <w:rPr>
          <w:rFonts w:ascii="Times New Roman" w:hAnsi="Times New Roman" w:cs="Times New Roman"/>
          <w:sz w:val="24"/>
          <w:szCs w:val="24"/>
          <w:lang w:val="tr-TR"/>
        </w:rPr>
        <w:t>our labs.</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1"/>
        </w:num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Samples Complete</w:t>
      </w:r>
      <w:r w:rsidRPr="00E27419">
        <w:rPr>
          <w:rFonts w:ascii="Times New Roman" w:hAnsi="Times New Roman" w:cs="Times New Roman"/>
          <w:sz w:val="24"/>
          <w:szCs w:val="24"/>
          <w:lang w:val="tr-TR"/>
        </w:rPr>
        <w:t>:It shows the completed samples in total.</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1"/>
        </w:num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Samples Failed</w:t>
      </w:r>
      <w:r w:rsidRPr="00E27419">
        <w:rPr>
          <w:rFonts w:ascii="Times New Roman" w:hAnsi="Times New Roman" w:cs="Times New Roman"/>
          <w:sz w:val="24"/>
          <w:szCs w:val="24"/>
          <w:lang w:val="tr-TR"/>
        </w:rPr>
        <w:t>:It shows the failed samples in total.</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1"/>
        </w:num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Maps &amp; Graphs</w:t>
      </w:r>
      <w:r w:rsidRPr="00E27419">
        <w:rPr>
          <w:rFonts w:ascii="Times New Roman" w:hAnsi="Times New Roman" w:cs="Times New Roman"/>
          <w:sz w:val="24"/>
          <w:szCs w:val="24"/>
          <w:lang w:val="tr-TR"/>
        </w:rPr>
        <w:t>:They show our usage and success in the areas and other companies.</w:t>
      </w:r>
    </w:p>
    <w:p w:rsidR="00994938" w:rsidRPr="00E27419" w:rsidRDefault="006A60BC" w:rsidP="009B07C2">
      <w:pPr>
        <w:numPr>
          <w:ilvl w:val="0"/>
          <w:numId w:val="11"/>
        </w:num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Help Block</w:t>
      </w:r>
      <w:r w:rsidRPr="00E27419">
        <w:rPr>
          <w:rFonts w:ascii="Times New Roman" w:hAnsi="Times New Roman" w:cs="Times New Roman"/>
          <w:sz w:val="24"/>
          <w:szCs w:val="24"/>
          <w:lang w:val="tr-TR"/>
        </w:rPr>
        <w:t xml:space="preserve">:It has the data of the sections of </w:t>
      </w:r>
      <w:r w:rsidRPr="00E27419">
        <w:rPr>
          <w:rFonts w:ascii="Times New Roman" w:hAnsi="Times New Roman" w:cs="Times New Roman"/>
          <w:sz w:val="24"/>
          <w:szCs w:val="24"/>
          <w:lang w:val="tr-TR"/>
        </w:rPr>
        <w:t>Dashboard, settings, import data and logout:</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numPr>
          <w:ilvl w:val="0"/>
          <w:numId w:val="12"/>
        </w:numPr>
        <w:tabs>
          <w:tab w:val="clear" w:pos="312"/>
          <w:tab w:val="left" w:pos="1275"/>
        </w:tabs>
        <w:ind w:left="120" w:hangingChars="50" w:hanging="120"/>
        <w:jc w:val="both"/>
        <w:rPr>
          <w:rFonts w:ascii="Times New Roman" w:hAnsi="Times New Roman" w:cs="Times New Roman"/>
          <w:sz w:val="24"/>
          <w:szCs w:val="24"/>
          <w:u w:val="single"/>
          <w:lang w:val="tr-TR"/>
        </w:rPr>
      </w:pPr>
      <w:r w:rsidRPr="00E27419">
        <w:rPr>
          <w:rFonts w:ascii="Times New Roman" w:hAnsi="Times New Roman" w:cs="Times New Roman"/>
          <w:sz w:val="24"/>
          <w:szCs w:val="24"/>
          <w:u w:val="single"/>
          <w:lang w:val="tr-TR"/>
        </w:rPr>
        <w:t>Structure Chart</w:t>
      </w:r>
    </w:p>
    <w:p w:rsidR="00994938" w:rsidRPr="00E27419" w:rsidRDefault="006A60BC" w:rsidP="009B07C2">
      <w:pPr>
        <w:tabs>
          <w:tab w:val="left" w:pos="1275"/>
        </w:tabs>
        <w:jc w:val="both"/>
        <w:rPr>
          <w:rFonts w:ascii="Times New Roman" w:hAnsi="Times New Roman" w:cs="Times New Roman"/>
          <w:sz w:val="24"/>
          <w:szCs w:val="24"/>
          <w:lang w:val="tr-TR"/>
        </w:rPr>
        <w:sectPr w:rsidR="00994938" w:rsidRPr="00E27419">
          <w:pgSz w:w="12240" w:h="15840"/>
          <w:pgMar w:top="1440" w:right="1440" w:bottom="1440" w:left="1440" w:header="0" w:footer="720" w:gutter="0"/>
          <w:pgNumType w:start="0"/>
          <w:cols w:space="720"/>
          <w:formProt w:val="0"/>
          <w:titlePg/>
          <w:docGrid w:linePitch="299" w:charSpace="4096"/>
        </w:sectPr>
      </w:pPr>
      <w:r w:rsidRPr="00E27419">
        <w:rPr>
          <w:rFonts w:ascii="Times New Roman" w:hAnsi="Times New Roman" w:cs="Times New Roman"/>
          <w:noProof/>
          <w:sz w:val="24"/>
          <w:szCs w:val="24"/>
          <w:lang w:val="tr-TR" w:eastAsia="tr-TR"/>
        </w:rPr>
        <w:drawing>
          <wp:inline distT="0" distB="0" distL="114300" distR="114300">
            <wp:extent cx="5937250" cy="3340100"/>
            <wp:effectExtent l="0" t="0" r="0" b="12700"/>
            <wp:docPr id="9" name="Picture 9" descr="14New-Site-Architecture-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4New-Site-Architecture-1280x720"/>
                    <pic:cNvPicPr>
                      <a:picLocks noChangeAspect="1"/>
                    </pic:cNvPicPr>
                  </pic:nvPicPr>
                  <pic:blipFill>
                    <a:blip r:embed="rId18"/>
                    <a:stretch>
                      <a:fillRect/>
                    </a:stretch>
                  </pic:blipFill>
                  <pic:spPr>
                    <a:xfrm>
                      <a:off x="0" y="0"/>
                      <a:ext cx="5937250" cy="3340100"/>
                    </a:xfrm>
                    <a:prstGeom prst="rect">
                      <a:avLst/>
                    </a:prstGeom>
                  </pic:spPr>
                </pic:pic>
              </a:graphicData>
            </a:graphic>
          </wp:inline>
        </w:drawing>
      </w:r>
    </w:p>
    <w:p w:rsidR="00994938" w:rsidRPr="00E27419" w:rsidRDefault="006A60BC" w:rsidP="009B07C2">
      <w:pPr>
        <w:tabs>
          <w:tab w:val="left" w:pos="1275"/>
        </w:tabs>
        <w:jc w:val="both"/>
        <w:rPr>
          <w:rFonts w:ascii="Times New Roman" w:hAnsi="Times New Roman" w:cs="Times New Roman"/>
          <w:sz w:val="24"/>
          <w:szCs w:val="24"/>
          <w:lang w:val="tr-TR"/>
        </w:rPr>
      </w:pPr>
      <w:r w:rsidRPr="00E27419">
        <w:rPr>
          <w:rFonts w:ascii="Times New Roman" w:hAnsi="Times New Roman" w:cs="Times New Roman"/>
          <w:sz w:val="24"/>
          <w:szCs w:val="24"/>
          <w:u w:val="single"/>
          <w:lang w:val="tr-TR"/>
        </w:rPr>
        <w:t>The Structure Chart:</w:t>
      </w:r>
      <w:r w:rsidRPr="00E27419">
        <w:rPr>
          <w:rFonts w:ascii="Times New Roman" w:hAnsi="Times New Roman" w:cs="Times New Roman"/>
          <w:sz w:val="24"/>
          <w:szCs w:val="24"/>
          <w:lang w:val="tr-TR"/>
        </w:rPr>
        <w:t>It has the basic info of our main page’s sections which are;”Main Page, Our Resources, How to Run Analysis,Results,Help,Contact”.</w:t>
      </w: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6A60BC" w:rsidP="009B07C2">
      <w:pPr>
        <w:tabs>
          <w:tab w:val="left" w:pos="1275"/>
        </w:tabs>
        <w:jc w:val="both"/>
        <w:rPr>
          <w:rFonts w:ascii="Times New Roman" w:hAnsi="Times New Roman" w:cs="Times New Roman"/>
          <w:sz w:val="24"/>
          <w:szCs w:val="24"/>
          <w:u w:val="single"/>
          <w:lang w:val="tr-TR"/>
        </w:rPr>
      </w:pPr>
      <w:r w:rsidRPr="00E27419">
        <w:rPr>
          <w:rFonts w:ascii="Times New Roman" w:hAnsi="Times New Roman" w:cs="Times New Roman"/>
          <w:sz w:val="24"/>
          <w:szCs w:val="24"/>
          <w:lang w:val="tr-TR"/>
        </w:rPr>
        <w:t>15)</w:t>
      </w:r>
      <w:r w:rsidRPr="00E27419">
        <w:rPr>
          <w:rFonts w:ascii="Times New Roman" w:hAnsi="Times New Roman" w:cs="Times New Roman"/>
          <w:sz w:val="24"/>
          <w:szCs w:val="24"/>
          <w:u w:val="single"/>
          <w:lang w:val="tr-TR"/>
        </w:rPr>
        <w:t>System Imple</w:t>
      </w:r>
      <w:r w:rsidRPr="00E27419">
        <w:rPr>
          <w:rFonts w:ascii="Times New Roman" w:hAnsi="Times New Roman" w:cs="Times New Roman"/>
          <w:sz w:val="24"/>
          <w:szCs w:val="24"/>
          <w:u w:val="single"/>
          <w:lang w:val="tr-TR"/>
        </w:rPr>
        <w:t>mentation:</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To implement the system I need to understand it’s requirements, plan it’s process,develop and document it’s steps and needs,do a training of it,do the implement,test te system and due to results try to decide how to adjust and  improve of it.</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1)To fully know it’s requirements I must carefully search and learn it then I must document the requirements and make things crystal clear.</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eastAsia="SimSun" w:hAnsi="Times New Roman" w:cs="Times New Roman"/>
          <w:sz w:val="24"/>
          <w:szCs w:val="24"/>
          <w:lang w:val="tr-TR"/>
        </w:rPr>
      </w:pPr>
      <w:r w:rsidRPr="00E27419">
        <w:rPr>
          <w:rFonts w:ascii="Times New Roman" w:eastAsia="SimSun" w:hAnsi="Times New Roman" w:cs="Times New Roman"/>
          <w:sz w:val="24"/>
          <w:szCs w:val="24"/>
          <w:lang w:val="tr-TR"/>
        </w:rPr>
        <w:t>2)I should plan the process and see if these tasks are happens correctly or not:</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eastAsia="Symbol" w:hAnsi="Times New Roman" w:cs="Times New Roman"/>
          <w:sz w:val="24"/>
          <w:szCs w:val="24"/>
          <w:lang w:val="tr-TR"/>
        </w:rPr>
        <w:t>-</w:t>
      </w:r>
      <w:r w:rsidRPr="00E27419">
        <w:rPr>
          <w:rFonts w:ascii="Times New Roman" w:hAnsi="Times New Roman" w:cs="Times New Roman"/>
          <w:sz w:val="24"/>
          <w:szCs w:val="24"/>
        </w:rPr>
        <w:t xml:space="preserve">Evaluating and assessing </w:t>
      </w:r>
      <w:r w:rsidRPr="00E27419">
        <w:rPr>
          <w:rFonts w:ascii="Times New Roman" w:hAnsi="Times New Roman" w:cs="Times New Roman"/>
          <w:sz w:val="24"/>
          <w:szCs w:val="24"/>
        </w:rPr>
        <w:t>unsuitability</w:t>
      </w:r>
      <w:r w:rsidRPr="00E27419">
        <w:rPr>
          <w:rFonts w:ascii="Times New Roman" w:hAnsi="Times New Roman" w:cs="Times New Roman"/>
          <w:sz w:val="24"/>
          <w:szCs w:val="24"/>
        </w:rPr>
        <w:t xml:space="preserve"> triggers </w:t>
      </w:r>
      <w:r w:rsidRPr="00E27419">
        <w:rPr>
          <w:rFonts w:ascii="Times New Roman" w:hAnsi="Times New Roman" w:cs="Times New Roman"/>
          <w:sz w:val="24"/>
          <w:szCs w:val="24"/>
          <w:lang w:val="tr-TR"/>
        </w:rPr>
        <w:t xml:space="preserve">like </w:t>
      </w:r>
      <w:r w:rsidRPr="00E27419">
        <w:rPr>
          <w:rFonts w:ascii="Times New Roman" w:hAnsi="Times New Roman" w:cs="Times New Roman"/>
          <w:sz w:val="24"/>
          <w:szCs w:val="24"/>
        </w:rPr>
        <w:t>customer complaints, audit findings, process parameter</w:t>
      </w:r>
      <w:r w:rsidRPr="00E27419">
        <w:rPr>
          <w:rFonts w:ascii="Times New Roman" w:hAnsi="Times New Roman" w:cs="Times New Roman"/>
          <w:sz w:val="24"/>
          <w:szCs w:val="24"/>
          <w:lang w:val="tr-TR"/>
        </w:rPr>
        <w:t>,etc</w:t>
      </w:r>
    </w:p>
    <w:p w:rsidR="00994938" w:rsidRPr="00E27419" w:rsidRDefault="006A60BC" w:rsidP="009B07C2">
      <w:pPr>
        <w:jc w:val="both"/>
        <w:rPr>
          <w:rFonts w:ascii="Times New Roman" w:hAnsi="Times New Roman" w:cs="Times New Roman"/>
          <w:sz w:val="24"/>
          <w:szCs w:val="24"/>
        </w:rPr>
      </w:pPr>
      <w:r w:rsidRPr="00E27419">
        <w:rPr>
          <w:rFonts w:ascii="Times New Roman" w:eastAsia="Symbol" w:hAnsi="Times New Roman" w:cs="Times New Roman"/>
          <w:sz w:val="24"/>
          <w:szCs w:val="24"/>
          <w:lang w:val="tr-TR"/>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 xml:space="preserve">Identifying legitimate </w:t>
      </w:r>
      <w:r w:rsidRPr="00E27419">
        <w:rPr>
          <w:rFonts w:ascii="Times New Roman" w:hAnsi="Times New Roman" w:cs="Times New Roman"/>
          <w:sz w:val="24"/>
          <w:szCs w:val="24"/>
        </w:rPr>
        <w:t>unsuitability</w:t>
      </w:r>
      <w:r w:rsidRPr="00E27419">
        <w:rPr>
          <w:rFonts w:ascii="Times New Roman" w:hAnsi="Times New Roman" w:cs="Times New Roman"/>
          <w:sz w:val="24"/>
          <w:szCs w:val="24"/>
        </w:rPr>
        <w:t xml:space="preserve"> related issues</w:t>
      </w:r>
    </w:p>
    <w:p w:rsidR="00994938" w:rsidRPr="00E27419" w:rsidRDefault="006A60BC" w:rsidP="009B07C2">
      <w:pPr>
        <w:jc w:val="both"/>
        <w:rPr>
          <w:rFonts w:ascii="Times New Roman" w:hAnsi="Times New Roman" w:cs="Times New Roman"/>
          <w:sz w:val="24"/>
          <w:szCs w:val="24"/>
        </w:rPr>
      </w:pPr>
      <w:r w:rsidRPr="00E27419">
        <w:rPr>
          <w:rFonts w:ascii="Times New Roman" w:eastAsia="Symbol" w:hAnsi="Times New Roman" w:cs="Times New Roman"/>
          <w:sz w:val="24"/>
          <w:szCs w:val="24"/>
          <w:lang w:val="tr-TR"/>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Capturing and entering issues into the corrective action process</w:t>
      </w:r>
    </w:p>
    <w:p w:rsidR="00994938" w:rsidRPr="00E27419" w:rsidRDefault="006A60BC" w:rsidP="009B07C2">
      <w:pPr>
        <w:jc w:val="both"/>
        <w:rPr>
          <w:rFonts w:ascii="Times New Roman" w:hAnsi="Times New Roman" w:cs="Times New Roman"/>
          <w:sz w:val="24"/>
          <w:szCs w:val="24"/>
        </w:rPr>
      </w:pPr>
      <w:r w:rsidRPr="00E27419">
        <w:rPr>
          <w:rFonts w:ascii="Times New Roman" w:eastAsia="Symbol" w:hAnsi="Times New Roman" w:cs="Times New Roman"/>
          <w:sz w:val="24"/>
          <w:szCs w:val="24"/>
          <w:lang w:val="tr-TR"/>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Investigating and getting to the root cause of</w:t>
      </w:r>
      <w:r w:rsidRPr="00E27419">
        <w:rPr>
          <w:rFonts w:ascii="Times New Roman" w:hAnsi="Times New Roman" w:cs="Times New Roman"/>
          <w:sz w:val="24"/>
          <w:szCs w:val="24"/>
        </w:rPr>
        <w:t xml:space="preserve"> an issue</w:t>
      </w:r>
    </w:p>
    <w:p w:rsidR="00994938" w:rsidRPr="00E27419" w:rsidRDefault="006A60BC" w:rsidP="009B07C2">
      <w:pPr>
        <w:jc w:val="both"/>
        <w:rPr>
          <w:rFonts w:ascii="Times New Roman" w:hAnsi="Times New Roman" w:cs="Times New Roman"/>
          <w:sz w:val="24"/>
          <w:szCs w:val="24"/>
        </w:rPr>
      </w:pPr>
      <w:r w:rsidRPr="00E27419">
        <w:rPr>
          <w:rFonts w:ascii="Times New Roman" w:eastAsia="Symbol" w:hAnsi="Times New Roman" w:cs="Times New Roman"/>
          <w:sz w:val="24"/>
          <w:szCs w:val="24"/>
          <w:lang w:val="tr-TR"/>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Determining and implementing solutions</w:t>
      </w:r>
    </w:p>
    <w:p w:rsidR="00994938" w:rsidRPr="00E27419" w:rsidRDefault="006A60BC" w:rsidP="009B07C2">
      <w:pPr>
        <w:jc w:val="both"/>
        <w:rPr>
          <w:rFonts w:ascii="Times New Roman" w:hAnsi="Times New Roman" w:cs="Times New Roman"/>
          <w:sz w:val="24"/>
          <w:szCs w:val="24"/>
        </w:rPr>
      </w:pPr>
      <w:r w:rsidRPr="00E27419">
        <w:rPr>
          <w:rFonts w:ascii="Times New Roman" w:eastAsia="Symbol" w:hAnsi="Times New Roman" w:cs="Times New Roman"/>
          <w:sz w:val="24"/>
          <w:szCs w:val="24"/>
          <w:lang w:val="tr-TR"/>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Reviewing, checking, and verifying the effectiveness of a problem resolution</w:t>
      </w:r>
    </w:p>
    <w:p w:rsidR="00994938" w:rsidRPr="00E27419" w:rsidRDefault="006A60BC" w:rsidP="009B07C2">
      <w:pPr>
        <w:jc w:val="both"/>
        <w:rPr>
          <w:rFonts w:ascii="Times New Roman" w:hAnsi="Times New Roman" w:cs="Times New Roman"/>
          <w:sz w:val="24"/>
          <w:szCs w:val="24"/>
        </w:rPr>
      </w:pPr>
      <w:proofErr w:type="gramStart"/>
      <w:r w:rsidRPr="00E27419">
        <w:rPr>
          <w:rFonts w:ascii="Times New Roman" w:eastAsia="Symbol" w:hAnsi="Times New Roman" w:cs="Times New Roman"/>
          <w:sz w:val="24"/>
          <w:szCs w:val="24"/>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Using</w:t>
      </w:r>
      <w:proofErr w:type="gramEnd"/>
      <w:r w:rsidRPr="00E27419">
        <w:rPr>
          <w:rFonts w:ascii="Times New Roman" w:hAnsi="Times New Roman" w:cs="Times New Roman"/>
          <w:sz w:val="24"/>
          <w:szCs w:val="24"/>
        </w:rPr>
        <w:t xml:space="preserve"> risk management protocols to ensure major </w:t>
      </w:r>
      <w:proofErr w:type="spellStart"/>
      <w:r w:rsidRPr="00E27419">
        <w:rPr>
          <w:rFonts w:ascii="Times New Roman" w:hAnsi="Times New Roman" w:cs="Times New Roman"/>
          <w:sz w:val="24"/>
          <w:szCs w:val="24"/>
        </w:rPr>
        <w:t>nonconformances</w:t>
      </w:r>
      <w:proofErr w:type="spellEnd"/>
      <w:r w:rsidRPr="00E27419">
        <w:rPr>
          <w:rFonts w:ascii="Times New Roman" w:hAnsi="Times New Roman" w:cs="Times New Roman"/>
          <w:sz w:val="24"/>
          <w:szCs w:val="24"/>
        </w:rPr>
        <w:t xml:space="preserve"> are top priority</w:t>
      </w:r>
    </w:p>
    <w:p w:rsidR="00994938" w:rsidRPr="00E27419" w:rsidRDefault="006A60BC" w:rsidP="009B07C2">
      <w:pPr>
        <w:jc w:val="both"/>
        <w:rPr>
          <w:rFonts w:ascii="Times New Roman" w:hAnsi="Times New Roman" w:cs="Times New Roman"/>
          <w:sz w:val="24"/>
          <w:szCs w:val="24"/>
        </w:rPr>
      </w:pPr>
      <w:proofErr w:type="gramStart"/>
      <w:r w:rsidRPr="00E27419">
        <w:rPr>
          <w:rFonts w:ascii="Times New Roman" w:eastAsia="Symbol" w:hAnsi="Times New Roman" w:cs="Times New Roman"/>
          <w:sz w:val="24"/>
          <w:szCs w:val="24"/>
        </w:rPr>
        <w:t>·</w:t>
      </w:r>
      <w:r w:rsidRPr="00E27419">
        <w:rPr>
          <w:rFonts w:ascii="Times New Roman" w:eastAsia="SimSun" w:hAnsi="Times New Roman" w:cs="Times New Roman"/>
          <w:sz w:val="24"/>
          <w:szCs w:val="24"/>
        </w:rPr>
        <w:t xml:space="preserve">  </w:t>
      </w:r>
      <w:r w:rsidRPr="00E27419">
        <w:rPr>
          <w:rFonts w:ascii="Times New Roman" w:hAnsi="Times New Roman" w:cs="Times New Roman"/>
          <w:sz w:val="24"/>
          <w:szCs w:val="24"/>
        </w:rPr>
        <w:t>Establishing</w:t>
      </w:r>
      <w:proofErr w:type="gramEnd"/>
      <w:r w:rsidRPr="00E27419">
        <w:rPr>
          <w:rFonts w:ascii="Times New Roman" w:hAnsi="Times New Roman" w:cs="Times New Roman"/>
          <w:sz w:val="24"/>
          <w:szCs w:val="24"/>
        </w:rPr>
        <w:t xml:space="preserve"> personnel responsibilities</w:t>
      </w:r>
      <w:r w:rsidRPr="00E27419">
        <w:rPr>
          <w:rFonts w:ascii="Times New Roman" w:hAnsi="Times New Roman" w:cs="Times New Roman"/>
          <w:sz w:val="24"/>
          <w:szCs w:val="24"/>
        </w:rPr>
        <w:t xml:space="preserve"> at various stages of the corrective action process</w:t>
      </w:r>
    </w:p>
    <w:p w:rsidR="00994938" w:rsidRPr="00E27419" w:rsidRDefault="00994938" w:rsidP="009B07C2">
      <w:pPr>
        <w:jc w:val="both"/>
        <w:rPr>
          <w:rFonts w:ascii="Times New Roman" w:hAnsi="Times New Roman" w:cs="Times New Roman"/>
          <w:sz w:val="24"/>
          <w:szCs w:val="24"/>
        </w:rPr>
      </w:pPr>
    </w:p>
    <w:p w:rsidR="00994938" w:rsidRPr="00E27419" w:rsidRDefault="006A60BC" w:rsidP="009B07C2">
      <w:pPr>
        <w:numPr>
          <w:ilvl w:val="0"/>
          <w:numId w:val="13"/>
        </w:num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I should develop and document this process and see if it’s well developed and useful or not.After developing it I should make sure if the system works properly with conducting a test</w:t>
      </w:r>
    </w:p>
    <w:p w:rsidR="00994938" w:rsidRPr="00E27419" w:rsidRDefault="00994938" w:rsidP="009B07C2">
      <w:pPr>
        <w:tabs>
          <w:tab w:val="left" w:pos="312"/>
        </w:tabs>
        <w:jc w:val="both"/>
        <w:rPr>
          <w:rFonts w:ascii="Times New Roman" w:hAnsi="Times New Roman" w:cs="Times New Roman"/>
          <w:sz w:val="24"/>
          <w:szCs w:val="24"/>
          <w:lang w:val="tr-TR"/>
        </w:rPr>
      </w:pPr>
    </w:p>
    <w:p w:rsidR="00994938" w:rsidRPr="00E27419" w:rsidRDefault="006A60BC" w:rsidP="009B07C2">
      <w:pPr>
        <w:numPr>
          <w:ilvl w:val="0"/>
          <w:numId w:val="13"/>
        </w:num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 xml:space="preserve">After the test the </w:t>
      </w:r>
      <w:r w:rsidRPr="00E27419">
        <w:rPr>
          <w:rFonts w:ascii="Times New Roman" w:hAnsi="Times New Roman" w:cs="Times New Roman"/>
          <w:sz w:val="24"/>
          <w:szCs w:val="24"/>
          <w:lang w:val="tr-TR"/>
        </w:rPr>
        <w:t>real implementation begins.</w:t>
      </w:r>
    </w:p>
    <w:p w:rsidR="00994938" w:rsidRPr="00E27419" w:rsidRDefault="00994938" w:rsidP="009B07C2">
      <w:pPr>
        <w:tabs>
          <w:tab w:val="left" w:pos="312"/>
        </w:tabs>
        <w:jc w:val="both"/>
        <w:rPr>
          <w:rFonts w:ascii="Times New Roman" w:hAnsi="Times New Roman" w:cs="Times New Roman"/>
          <w:sz w:val="24"/>
          <w:szCs w:val="24"/>
          <w:lang w:val="tr-TR"/>
        </w:rPr>
      </w:pPr>
    </w:p>
    <w:p w:rsidR="00994938" w:rsidRPr="00E27419" w:rsidRDefault="006A60BC" w:rsidP="009B07C2">
      <w:pPr>
        <w:numPr>
          <w:ilvl w:val="0"/>
          <w:numId w:val="13"/>
        </w:num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After the implementation the real test of the system begins. In this test we check the system to see if it’s ready to use or not, can it do it’s objectives like it supposed to do,does it need any changes?According to the test r</w:t>
      </w:r>
      <w:r w:rsidRPr="00E27419">
        <w:rPr>
          <w:rFonts w:ascii="Times New Roman" w:hAnsi="Times New Roman" w:cs="Times New Roman"/>
          <w:sz w:val="24"/>
          <w:szCs w:val="24"/>
          <w:lang w:val="tr-TR"/>
        </w:rPr>
        <w:t xml:space="preserve">esults we decide to either it need any improvement and adjustment or not. </w:t>
      </w:r>
    </w:p>
    <w:p w:rsidR="00994938" w:rsidRPr="00E27419" w:rsidRDefault="00994938" w:rsidP="009B07C2">
      <w:pPr>
        <w:tabs>
          <w:tab w:val="left" w:pos="312"/>
        </w:tabs>
        <w:jc w:val="both"/>
        <w:rPr>
          <w:rFonts w:ascii="Times New Roman" w:hAnsi="Times New Roman" w:cs="Times New Roman"/>
          <w:sz w:val="24"/>
          <w:szCs w:val="24"/>
          <w:lang w:val="tr-TR"/>
        </w:rPr>
      </w:pPr>
    </w:p>
    <w:p w:rsidR="00994938" w:rsidRPr="00E27419" w:rsidRDefault="00994938" w:rsidP="009B07C2">
      <w:pPr>
        <w:tabs>
          <w:tab w:val="left" w:pos="312"/>
        </w:tabs>
        <w:jc w:val="both"/>
        <w:rPr>
          <w:rFonts w:ascii="Times New Roman" w:hAnsi="Times New Roman" w:cs="Times New Roman"/>
          <w:sz w:val="24"/>
          <w:szCs w:val="24"/>
          <w:lang w:val="tr-TR"/>
        </w:rPr>
      </w:pPr>
    </w:p>
    <w:p w:rsidR="00994938" w:rsidRPr="00E27419" w:rsidRDefault="006A60BC" w:rsidP="009B07C2">
      <w:pPr>
        <w:numPr>
          <w:ilvl w:val="0"/>
          <w:numId w:val="13"/>
        </w:num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As in the final step we make adjustments to the system and make some proper improvements to it and make the system fully developed,functional and usable.</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If we don’t do these step</w:t>
      </w:r>
      <w:r w:rsidRPr="00E27419">
        <w:rPr>
          <w:rFonts w:ascii="Times New Roman" w:hAnsi="Times New Roman" w:cs="Times New Roman"/>
          <w:sz w:val="24"/>
          <w:szCs w:val="24"/>
          <w:lang w:val="tr-TR"/>
        </w:rPr>
        <w:t>s with this order and form, the system implementation will be very risky with high chance of failure.So, to prevent this I must not be hasty and make this in the way it  should be or our time,resources and our system will go to waste.</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eastAsia="SimSun" w:hAnsi="Times New Roman" w:cs="Times New Roman"/>
          <w:sz w:val="24"/>
          <w:szCs w:val="24"/>
          <w:lang w:val="tr-TR"/>
        </w:rPr>
      </w:pPr>
      <w:r w:rsidRPr="00E27419">
        <w:rPr>
          <w:rFonts w:ascii="Times New Roman" w:eastAsia="SimSun" w:hAnsi="Times New Roman" w:cs="Times New Roman"/>
          <w:sz w:val="24"/>
          <w:szCs w:val="24"/>
          <w:lang w:val="tr-TR"/>
        </w:rPr>
        <w:t>16)</w:t>
      </w:r>
      <w:r w:rsidRPr="00E27419">
        <w:rPr>
          <w:rFonts w:ascii="Times New Roman" w:eastAsia="SimSun" w:hAnsi="Times New Roman" w:cs="Times New Roman"/>
          <w:sz w:val="24"/>
          <w:szCs w:val="24"/>
          <w:u w:val="single"/>
          <w:lang w:val="tr-TR"/>
        </w:rPr>
        <w:t xml:space="preserve">How to Support </w:t>
      </w:r>
      <w:r w:rsidRPr="00E27419">
        <w:rPr>
          <w:rFonts w:ascii="Times New Roman" w:eastAsia="SimSun" w:hAnsi="Times New Roman" w:cs="Times New Roman"/>
          <w:sz w:val="24"/>
          <w:szCs w:val="24"/>
          <w:u w:val="single"/>
          <w:lang w:val="tr-TR"/>
        </w:rPr>
        <w:t>the System?</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First of all our website “Sirkelii.com”and it’s system has one of the best software systems and designs in the entire world.We are proud of that because our system has won “The Best Website of the Year” from the Awwwards in the last 3 years.</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I</w:t>
      </w:r>
      <w:r w:rsidRPr="00E27419">
        <w:rPr>
          <w:rFonts w:ascii="Times New Roman" w:hAnsi="Times New Roman" w:cs="Times New Roman"/>
          <w:sz w:val="24"/>
          <w:szCs w:val="24"/>
          <w:lang w:val="tr-TR"/>
        </w:rPr>
        <w:t>f anyone asks how our system has become like this it was a difficult thing to achieve it.....Our system had a lot of bugs and glitches for months when we first opened it in 2014 but then after we found our current I.T. guys and asked them for their help an</w:t>
      </w:r>
      <w:r w:rsidRPr="00E27419">
        <w:rPr>
          <w:rFonts w:ascii="Times New Roman" w:hAnsi="Times New Roman" w:cs="Times New Roman"/>
          <w:sz w:val="24"/>
          <w:szCs w:val="24"/>
          <w:lang w:val="tr-TR"/>
        </w:rPr>
        <w:t>d they started to work on our system then they are started to shine.The new duo figured out some of the biggest bugs in the system and thanks to them we have see our mistake and changed them with our old “I.T.” guys.</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Since then our website has updating it’</w:t>
      </w:r>
      <w:r w:rsidRPr="00E27419">
        <w:rPr>
          <w:rFonts w:ascii="Times New Roman" w:hAnsi="Times New Roman" w:cs="Times New Roman"/>
          <w:sz w:val="24"/>
          <w:szCs w:val="24"/>
          <w:lang w:val="tr-TR"/>
        </w:rPr>
        <w:t>s software monthly.</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Then after these bugs disappeared we had another troubles;website speed,HTML errors,.....</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 xml:space="preserve">Our speed was quite low after all these bugfixes because it couldn’t handled the process of the new updates.So,we started to check it every week </w:t>
      </w:r>
      <w:r w:rsidRPr="00E27419">
        <w:rPr>
          <w:rFonts w:ascii="Times New Roman" w:hAnsi="Times New Roman" w:cs="Times New Roman"/>
          <w:sz w:val="24"/>
          <w:szCs w:val="24"/>
          <w:lang w:val="tr-TR"/>
        </w:rPr>
        <w:t>instead of month and our geniuses fixed the speed trouble shortly after founding it.They have made some improvements in the system’s very own core and thus our speed has become quite fast.</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We had HTML troubles due to some code problems but ey were easy fix</w:t>
      </w:r>
      <w:r w:rsidRPr="00E27419">
        <w:rPr>
          <w:rFonts w:ascii="Times New Roman" w:hAnsi="Times New Roman" w:cs="Times New Roman"/>
          <w:sz w:val="24"/>
          <w:szCs w:val="24"/>
          <w:lang w:val="tr-TR"/>
        </w:rPr>
        <w:t xml:space="preserve"> to our masterminds.</w:t>
      </w: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After our bugs so started to decrease intensely, we started to look for the other websites to improve ourselves and the results was quite impressive we saw a lot of improvements.</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We have developed a lot of new content we have to our</w:t>
      </w:r>
      <w:r w:rsidRPr="00E27419">
        <w:rPr>
          <w:rFonts w:ascii="Times New Roman" w:hAnsi="Times New Roman" w:cs="Times New Roman"/>
          <w:sz w:val="24"/>
          <w:szCs w:val="24"/>
          <w:lang w:val="tr-TR"/>
        </w:rPr>
        <w:t xml:space="preserve"> new sections:”Our Resources, How to Run Analysis, Results,Our Company”.</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Secondly our biggest chance was our website had a lot of costumers/users that searched us in the search engines but they had troubles due to our first name...After changing it to “Si</w:t>
      </w:r>
      <w:r w:rsidRPr="00E27419">
        <w:rPr>
          <w:rFonts w:ascii="Times New Roman" w:hAnsi="Times New Roman" w:cs="Times New Roman"/>
          <w:sz w:val="24"/>
          <w:szCs w:val="24"/>
          <w:lang w:val="tr-TR"/>
        </w:rPr>
        <w:t>rkelii.com” and a successful “Search Engine Optimization” our website was quite easy to find and it made our website one of the biggest reached websites for that year(2015).</w:t>
      </w: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noProof/>
          <w:sz w:val="24"/>
          <w:szCs w:val="24"/>
          <w:lang w:val="tr-TR" w:eastAsia="tr-TR"/>
        </w:rPr>
        <w:drawing>
          <wp:inline distT="0" distB="0" distL="114300" distR="114300">
            <wp:extent cx="5270500" cy="2874010"/>
            <wp:effectExtent l="0" t="0" r="2540" b="6350"/>
            <wp:docPr id="10" name="Picture 1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cNvPicPr>
                      <a:picLocks noChangeAspect="1"/>
                    </pic:cNvPicPr>
                  </pic:nvPicPr>
                  <pic:blipFill>
                    <a:blip r:embed="rId19"/>
                    <a:stretch>
                      <a:fillRect/>
                    </a:stretch>
                  </pic:blipFill>
                  <pic:spPr>
                    <a:xfrm>
                      <a:off x="0" y="0"/>
                      <a:ext cx="5270500" cy="2874010"/>
                    </a:xfrm>
                    <a:prstGeom prst="rect">
                      <a:avLst/>
                    </a:prstGeom>
                  </pic:spPr>
                </pic:pic>
              </a:graphicData>
            </a:graphic>
          </wp:inline>
        </w:drawing>
      </w: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In 2017 our high numbered users/costumers had some trouble with the sy</w:t>
      </w:r>
      <w:r w:rsidRPr="00E27419">
        <w:rPr>
          <w:rFonts w:ascii="Times New Roman" w:hAnsi="Times New Roman" w:cs="Times New Roman"/>
          <w:sz w:val="24"/>
          <w:szCs w:val="24"/>
          <w:lang w:val="tr-TR"/>
        </w:rPr>
        <w:t>stem’s design due to it was a little out of numbers so we have updated and improved our core design to this current version(below) and people started to use it more efficiently and easily.</w:t>
      </w: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noProof/>
          <w:sz w:val="24"/>
          <w:szCs w:val="24"/>
          <w:lang w:val="tr-TR" w:eastAsia="tr-TR"/>
        </w:rPr>
        <w:drawing>
          <wp:inline distT="0" distB="0" distL="114300" distR="114300">
            <wp:extent cx="5273040" cy="3488055"/>
            <wp:effectExtent l="0" t="0" r="0" b="1905"/>
            <wp:docPr id="11" name="Picture 11" descr="Ekran görüntüsü 2021-01-16 14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1-01-16 143129"/>
                    <pic:cNvPicPr>
                      <a:picLocks noChangeAspect="1"/>
                    </pic:cNvPicPr>
                  </pic:nvPicPr>
                  <pic:blipFill>
                    <a:blip r:embed="rId16"/>
                    <a:stretch>
                      <a:fillRect/>
                    </a:stretch>
                  </pic:blipFill>
                  <pic:spPr>
                    <a:xfrm>
                      <a:off x="0" y="0"/>
                      <a:ext cx="5273040" cy="3488055"/>
                    </a:xfrm>
                    <a:prstGeom prst="rect">
                      <a:avLst/>
                    </a:prstGeom>
                  </pic:spPr>
                </pic:pic>
              </a:graphicData>
            </a:graphic>
          </wp:inline>
        </w:drawing>
      </w:r>
    </w:p>
    <w:p w:rsidR="00994938" w:rsidRPr="00E27419" w:rsidRDefault="00994938" w:rsidP="009B07C2">
      <w:pPr>
        <w:jc w:val="both"/>
        <w:rPr>
          <w:rFonts w:ascii="Times New Roman" w:hAnsi="Times New Roman" w:cs="Times New Roman"/>
          <w:sz w:val="24"/>
          <w:szCs w:val="24"/>
          <w:lang w:val="tr-TR"/>
        </w:rPr>
      </w:pPr>
    </w:p>
    <w:p w:rsidR="00994938" w:rsidRPr="00E27419" w:rsidRDefault="00994938" w:rsidP="009B07C2">
      <w:pPr>
        <w:jc w:val="both"/>
        <w:rPr>
          <w:rFonts w:ascii="Times New Roman" w:hAnsi="Times New Roman" w:cs="Times New Roman"/>
          <w:sz w:val="24"/>
          <w:szCs w:val="24"/>
          <w:lang w:val="tr-TR"/>
        </w:rPr>
      </w:pPr>
    </w:p>
    <w:p w:rsidR="00994938" w:rsidRPr="00E27419" w:rsidRDefault="006A60BC" w:rsidP="009B07C2">
      <w:pPr>
        <w:jc w:val="both"/>
        <w:rPr>
          <w:rFonts w:ascii="Times New Roman" w:hAnsi="Times New Roman" w:cs="Times New Roman"/>
          <w:sz w:val="24"/>
          <w:szCs w:val="24"/>
          <w:lang w:val="tr-TR"/>
        </w:rPr>
      </w:pPr>
      <w:r w:rsidRPr="00E27419">
        <w:rPr>
          <w:rFonts w:ascii="Times New Roman" w:hAnsi="Times New Roman" w:cs="Times New Roman"/>
          <w:sz w:val="24"/>
          <w:szCs w:val="24"/>
          <w:lang w:val="tr-TR"/>
        </w:rPr>
        <w:t>Finally after all the needs of our costumers/users we have mad</w:t>
      </w:r>
      <w:r w:rsidRPr="00E27419">
        <w:rPr>
          <w:rFonts w:ascii="Times New Roman" w:hAnsi="Times New Roman" w:cs="Times New Roman"/>
          <w:sz w:val="24"/>
          <w:szCs w:val="24"/>
          <w:lang w:val="tr-TR"/>
        </w:rPr>
        <w:t>e a few changes in the design and links to our system with the costumers/user’s suggestions, thanks to our brilliant I.T. duo and great costumers/users we have one of the greatest systems and we still improve it day by day thanks to these steps we learned.</w:t>
      </w:r>
    </w:p>
    <w:p w:rsidR="00994938" w:rsidRPr="00E27419" w:rsidRDefault="00994938" w:rsidP="009B07C2">
      <w:pPr>
        <w:tabs>
          <w:tab w:val="left" w:pos="1275"/>
        </w:tabs>
        <w:jc w:val="both"/>
        <w:rPr>
          <w:rFonts w:ascii="Times New Roman" w:hAnsi="Times New Roman" w:cs="Times New Roman"/>
          <w:sz w:val="24"/>
          <w:szCs w:val="24"/>
          <w:u w:val="single"/>
          <w:lang w:val="tr-TR"/>
        </w:rPr>
      </w:pPr>
    </w:p>
    <w:p w:rsidR="00994938" w:rsidRPr="00E27419" w:rsidRDefault="00994938" w:rsidP="009B07C2">
      <w:pPr>
        <w:tabs>
          <w:tab w:val="left" w:pos="1275"/>
        </w:tabs>
        <w:jc w:val="both"/>
        <w:rPr>
          <w:rFonts w:ascii="Times New Roman" w:hAnsi="Times New Roman" w:cs="Times New Roman"/>
          <w:sz w:val="24"/>
          <w:szCs w:val="24"/>
          <w:u w:val="single"/>
          <w:lang w:val="tr-TR"/>
        </w:rPr>
      </w:pP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994938" w:rsidP="009B07C2">
      <w:pPr>
        <w:tabs>
          <w:tab w:val="left" w:pos="1275"/>
        </w:tabs>
        <w:jc w:val="both"/>
        <w:rPr>
          <w:rFonts w:ascii="Times New Roman" w:hAnsi="Times New Roman" w:cs="Times New Roman"/>
          <w:sz w:val="24"/>
          <w:szCs w:val="24"/>
          <w:lang w:val="tr-TR"/>
        </w:rPr>
      </w:pPr>
    </w:p>
    <w:p w:rsidR="00994938" w:rsidRPr="00E27419" w:rsidRDefault="00994938" w:rsidP="009B07C2">
      <w:pPr>
        <w:tabs>
          <w:tab w:val="left" w:pos="1275"/>
        </w:tabs>
        <w:jc w:val="both"/>
        <w:rPr>
          <w:rFonts w:ascii="Times New Roman" w:hAnsi="Times New Roman" w:cs="Times New Roman"/>
          <w:sz w:val="24"/>
          <w:szCs w:val="24"/>
        </w:rPr>
        <w:sectPr w:rsidR="00994938" w:rsidRPr="00E27419">
          <w:pgSz w:w="12240" w:h="15840"/>
          <w:pgMar w:top="1440" w:right="1440" w:bottom="1440" w:left="1440" w:header="0" w:footer="720" w:gutter="0"/>
          <w:pgNumType w:start="0"/>
          <w:cols w:space="720"/>
          <w:formProt w:val="0"/>
          <w:titlePg/>
          <w:docGrid w:linePitch="299" w:charSpace="4096"/>
        </w:sectPr>
      </w:pPr>
    </w:p>
    <w:p w:rsidR="00994938" w:rsidRPr="00E27419" w:rsidRDefault="00994938" w:rsidP="009B07C2">
      <w:pPr>
        <w:tabs>
          <w:tab w:val="left" w:pos="1275"/>
        </w:tabs>
        <w:jc w:val="both"/>
        <w:rPr>
          <w:rFonts w:ascii="Times New Roman" w:hAnsi="Times New Roman" w:cs="Times New Roman"/>
          <w:sz w:val="24"/>
          <w:szCs w:val="24"/>
        </w:rPr>
      </w:pPr>
    </w:p>
    <w:sectPr w:rsidR="00994938" w:rsidRPr="00E27419">
      <w:pgSz w:w="12240" w:h="15840"/>
      <w:pgMar w:top="1440" w:right="1440" w:bottom="1440" w:left="1440" w:header="0" w:footer="720" w:gutter="0"/>
      <w:pgNumType w:start="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0BC" w:rsidRDefault="006A60BC">
      <w:pPr>
        <w:spacing w:line="240" w:lineRule="auto"/>
      </w:pPr>
      <w:r>
        <w:separator/>
      </w:r>
    </w:p>
  </w:endnote>
  <w:endnote w:type="continuationSeparator" w:id="0">
    <w:p w:rsidR="006A60BC" w:rsidRDefault="006A6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ohit Devanagari">
    <w:altName w:val="Segoe Print"/>
    <w:charset w:val="00"/>
    <w:family w:val="auto"/>
    <w:pitch w:val="default"/>
  </w:font>
  <w:font w:name="Liberation Sans">
    <w:altName w:val="Arial"/>
    <w:charset w:val="01"/>
    <w:family w:val="swiss"/>
    <w:pitch w:val="default"/>
  </w:font>
  <w:font w:name="Noto Sans CJK SC">
    <w:altName w:val="Noto Sans CJK SC Medium"/>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938" w:rsidRDefault="006A60BC">
    <w:pPr>
      <w:pStyle w:val="Footer"/>
      <w:tabs>
        <w:tab w:val="clear" w:pos="4680"/>
      </w:tabs>
    </w:pPr>
    <w:sdt>
      <w:sdtPr>
        <w:alias w:val="Title"/>
        <w:id w:val="-720985967"/>
        <w:dataBinding w:prefixMappings="xmlns:ns0='http://purl.org/dc/elements/1.1/' xmlns:ns1='http://schemas.openxmlformats.org/package/2006/metadata/core-properties' " w:xpath="/ns1:coreProperties[1]/ns0:title[1]" w:storeItemID="{6C3C8BC8-F283-45AE-878A-BAB7291924A1}"/>
        <w:text/>
      </w:sdtPr>
      <w:sdtEndPr/>
      <w:sdtContent>
        <w:r>
          <w:rPr>
            <w:lang w:val="tr-TR"/>
          </w:rPr>
          <w:t>MySystem Analysis and Design</w:t>
        </w:r>
      </w:sdtContent>
    </w:sdt>
    <w:r>
      <w:tab/>
      <w:t xml:space="preserve">Page </w:t>
    </w:r>
    <w:r>
      <w:fldChar w:fldCharType="begin"/>
    </w:r>
    <w:r>
      <w:instrText>PAGE</w:instrText>
    </w:r>
    <w:r>
      <w:fldChar w:fldCharType="separate"/>
    </w:r>
    <w:r w:rsidR="009B07C2">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0BC" w:rsidRDefault="006A60BC">
      <w:pPr>
        <w:spacing w:after="0" w:line="240" w:lineRule="auto"/>
      </w:pPr>
      <w:r>
        <w:separator/>
      </w:r>
    </w:p>
  </w:footnote>
  <w:footnote w:type="continuationSeparator" w:id="0">
    <w:p w:rsidR="006A60BC" w:rsidRDefault="006A6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start w:val="1"/>
      <w:numFmt w:val="decimal"/>
      <w:lvlText w:val="%1"/>
      <w:lvlJc w:val="left"/>
      <w:pPr>
        <w:tabs>
          <w:tab w:val="left" w:pos="1440"/>
        </w:tabs>
        <w:ind w:left="1872" w:hanging="432"/>
      </w:pPr>
    </w:lvl>
    <w:lvl w:ilvl="1">
      <w:start w:val="1"/>
      <w:numFmt w:val="decimal"/>
      <w:lvlText w:val="%1.%2"/>
      <w:lvlJc w:val="left"/>
      <w:pPr>
        <w:tabs>
          <w:tab w:val="left" w:pos="1440"/>
        </w:tabs>
        <w:ind w:left="2016" w:hanging="576"/>
      </w:pPr>
    </w:lvl>
    <w:lvl w:ilvl="2">
      <w:start w:val="1"/>
      <w:numFmt w:val="decimal"/>
      <w:lvlText w:val="%1.%2.%3"/>
      <w:lvlJc w:val="left"/>
      <w:pPr>
        <w:tabs>
          <w:tab w:val="left" w:pos="1440"/>
        </w:tabs>
        <w:ind w:left="2160" w:hanging="720"/>
      </w:pPr>
    </w:lvl>
    <w:lvl w:ilvl="3">
      <w:start w:val="1"/>
      <w:numFmt w:val="decimal"/>
      <w:lvlText w:val="%1.%2.%3.%4"/>
      <w:lvlJc w:val="left"/>
      <w:pPr>
        <w:tabs>
          <w:tab w:val="left" w:pos="1440"/>
        </w:tabs>
        <w:ind w:left="2304" w:hanging="864"/>
      </w:pPr>
    </w:lvl>
    <w:lvl w:ilvl="4">
      <w:start w:val="1"/>
      <w:numFmt w:val="decimal"/>
      <w:lvlText w:val="%1.%2.%3.%4.%5"/>
      <w:lvlJc w:val="left"/>
      <w:pPr>
        <w:tabs>
          <w:tab w:val="left" w:pos="1440"/>
        </w:tabs>
        <w:ind w:left="2448" w:hanging="1008"/>
      </w:pPr>
    </w:lvl>
    <w:lvl w:ilvl="5">
      <w:start w:val="1"/>
      <w:numFmt w:val="decimal"/>
      <w:lvlText w:val="%1.%2.%3.%4.%5.%6"/>
      <w:lvlJc w:val="left"/>
      <w:pPr>
        <w:tabs>
          <w:tab w:val="left" w:pos="1440"/>
        </w:tabs>
        <w:ind w:left="2592" w:hanging="1152"/>
      </w:pPr>
    </w:lvl>
    <w:lvl w:ilvl="6">
      <w:start w:val="1"/>
      <w:numFmt w:val="decimal"/>
      <w:lvlText w:val="%1.%2.%3.%4.%5.%6.%7"/>
      <w:lvlJc w:val="left"/>
      <w:pPr>
        <w:tabs>
          <w:tab w:val="left" w:pos="1440"/>
        </w:tabs>
        <w:ind w:left="2736" w:hanging="1296"/>
      </w:pPr>
    </w:lvl>
    <w:lvl w:ilvl="7">
      <w:start w:val="1"/>
      <w:numFmt w:val="decimal"/>
      <w:lvlText w:val="%1.%2.%3.%4.%5.%6.%7.%8"/>
      <w:lvlJc w:val="left"/>
      <w:pPr>
        <w:tabs>
          <w:tab w:val="left" w:pos="1440"/>
        </w:tabs>
        <w:ind w:left="2880" w:hanging="1440"/>
      </w:pPr>
    </w:lvl>
    <w:lvl w:ilvl="8">
      <w:start w:val="1"/>
      <w:numFmt w:val="decimal"/>
      <w:lvlText w:val="%1.%2.%3.%4.%5.%6.%7.%8.%9"/>
      <w:lvlJc w:val="left"/>
      <w:pPr>
        <w:tabs>
          <w:tab w:val="left" w:pos="1440"/>
        </w:tabs>
        <w:ind w:left="3024" w:hanging="1584"/>
      </w:pPr>
    </w:lvl>
  </w:abstractNum>
  <w:abstractNum w:abstractNumId="1" w15:restartNumberingAfterBreak="0">
    <w:nsid w:val="BF205925"/>
    <w:multiLevelType w:val="multilevel"/>
    <w:tmpl w:val="BF205925"/>
    <w:lvl w:ilvl="0">
      <w:start w:val="1"/>
      <w:numFmt w:val="decimal"/>
      <w:lvlText w:val="%1"/>
      <w:lvlJc w:val="left"/>
      <w:pPr>
        <w:tabs>
          <w:tab w:val="left" w:pos="3240"/>
        </w:tabs>
        <w:ind w:left="3672" w:hanging="432"/>
      </w:pPr>
    </w:lvl>
    <w:lvl w:ilvl="1">
      <w:start w:val="1"/>
      <w:numFmt w:val="decimal"/>
      <w:lvlText w:val="%1.%2"/>
      <w:lvlJc w:val="left"/>
      <w:pPr>
        <w:tabs>
          <w:tab w:val="left" w:pos="3240"/>
        </w:tabs>
        <w:ind w:left="3816" w:hanging="576"/>
      </w:pPr>
    </w:lvl>
    <w:lvl w:ilvl="2">
      <w:start w:val="1"/>
      <w:numFmt w:val="decimal"/>
      <w:lvlText w:val="%1.%2.%3"/>
      <w:lvlJc w:val="left"/>
      <w:pPr>
        <w:tabs>
          <w:tab w:val="left" w:pos="3240"/>
        </w:tabs>
        <w:ind w:left="3960" w:hanging="720"/>
      </w:pPr>
    </w:lvl>
    <w:lvl w:ilvl="3">
      <w:start w:val="1"/>
      <w:numFmt w:val="decimal"/>
      <w:lvlText w:val="%1.%2.%3.%4"/>
      <w:lvlJc w:val="left"/>
      <w:pPr>
        <w:tabs>
          <w:tab w:val="left" w:pos="3240"/>
        </w:tabs>
        <w:ind w:left="4104" w:hanging="864"/>
      </w:pPr>
    </w:lvl>
    <w:lvl w:ilvl="4">
      <w:start w:val="1"/>
      <w:numFmt w:val="decimal"/>
      <w:lvlText w:val="%1.%2.%3.%4.%5"/>
      <w:lvlJc w:val="left"/>
      <w:pPr>
        <w:tabs>
          <w:tab w:val="left" w:pos="3240"/>
        </w:tabs>
        <w:ind w:left="4248" w:hanging="1008"/>
      </w:pPr>
    </w:lvl>
    <w:lvl w:ilvl="5">
      <w:start w:val="1"/>
      <w:numFmt w:val="decimal"/>
      <w:lvlText w:val="%1.%2.%3.%4.%5.%6"/>
      <w:lvlJc w:val="left"/>
      <w:pPr>
        <w:tabs>
          <w:tab w:val="left" w:pos="3240"/>
        </w:tabs>
        <w:ind w:left="4392" w:hanging="1152"/>
      </w:pPr>
    </w:lvl>
    <w:lvl w:ilvl="6">
      <w:start w:val="1"/>
      <w:numFmt w:val="decimal"/>
      <w:lvlText w:val="%1.%2.%3.%4.%5.%6.%7"/>
      <w:lvlJc w:val="left"/>
      <w:pPr>
        <w:tabs>
          <w:tab w:val="left" w:pos="3240"/>
        </w:tabs>
        <w:ind w:left="4536" w:hanging="1296"/>
      </w:pPr>
    </w:lvl>
    <w:lvl w:ilvl="7">
      <w:start w:val="1"/>
      <w:numFmt w:val="decimal"/>
      <w:lvlText w:val="%1.%2.%3.%4.%5.%6.%7.%8"/>
      <w:lvlJc w:val="left"/>
      <w:pPr>
        <w:tabs>
          <w:tab w:val="left" w:pos="3240"/>
        </w:tabs>
        <w:ind w:left="4680" w:hanging="1440"/>
      </w:pPr>
    </w:lvl>
    <w:lvl w:ilvl="8">
      <w:start w:val="1"/>
      <w:numFmt w:val="decimal"/>
      <w:lvlText w:val="%1.%2.%3.%4.%5.%6.%7.%8.%9"/>
      <w:lvlJc w:val="left"/>
      <w:pPr>
        <w:tabs>
          <w:tab w:val="left" w:pos="3240"/>
        </w:tabs>
        <w:ind w:left="4824" w:hanging="1584"/>
      </w:pPr>
    </w:lvl>
  </w:abstractNum>
  <w:abstractNum w:abstractNumId="2" w15:restartNumberingAfterBreak="0">
    <w:nsid w:val="CF092B84"/>
    <w:multiLevelType w:val="multilevel"/>
    <w:tmpl w:val="CF092B84"/>
    <w:lvl w:ilvl="0">
      <w:start w:val="1"/>
      <w:numFmt w:val="decimal"/>
      <w:lvlText w:val="%1"/>
      <w:lvlJc w:val="left"/>
      <w:pPr>
        <w:tabs>
          <w:tab w:val="left" w:pos="0"/>
        </w:tabs>
        <w:ind w:left="432" w:hanging="432"/>
      </w:pPr>
    </w:lvl>
    <w:lvl w:ilvl="1">
      <w:start w:val="1"/>
      <w:numFmt w:val="decimal"/>
      <w:lvlText w:val="%1.%2"/>
      <w:lvlJc w:val="left"/>
      <w:pPr>
        <w:tabs>
          <w:tab w:val="left" w:pos="0"/>
        </w:tabs>
        <w:ind w:left="576" w:hanging="576"/>
      </w:pPr>
    </w:lvl>
    <w:lvl w:ilvl="2">
      <w:start w:val="1"/>
      <w:numFmt w:val="decimal"/>
      <w:lvlText w:val="%1.%2.%3"/>
      <w:lvlJc w:val="left"/>
      <w:pPr>
        <w:tabs>
          <w:tab w:val="left" w:pos="0"/>
        </w:tabs>
        <w:ind w:left="720" w:hanging="720"/>
      </w:pPr>
    </w:lvl>
    <w:lvl w:ilvl="3">
      <w:start w:val="1"/>
      <w:numFmt w:val="decimal"/>
      <w:lvlText w:val="%1.%2.%3.%4"/>
      <w:lvlJc w:val="left"/>
      <w:pPr>
        <w:tabs>
          <w:tab w:val="left" w:pos="0"/>
        </w:tabs>
        <w:ind w:left="864" w:hanging="864"/>
      </w:pPr>
    </w:lvl>
    <w:lvl w:ilvl="4">
      <w:start w:val="1"/>
      <w:numFmt w:val="decimal"/>
      <w:lvlText w:val="%1.%2.%3.%4.%5"/>
      <w:lvlJc w:val="left"/>
      <w:pPr>
        <w:tabs>
          <w:tab w:val="left" w:pos="0"/>
        </w:tabs>
        <w:ind w:left="1008" w:hanging="1008"/>
      </w:pPr>
    </w:lvl>
    <w:lvl w:ilvl="5">
      <w:start w:val="1"/>
      <w:numFmt w:val="decimal"/>
      <w:lvlText w:val="%1.%2.%3.%4.%5.%6"/>
      <w:lvlJc w:val="left"/>
      <w:pPr>
        <w:tabs>
          <w:tab w:val="left" w:pos="0"/>
        </w:tabs>
        <w:ind w:left="1152" w:hanging="1152"/>
      </w:pPr>
    </w:lvl>
    <w:lvl w:ilvl="6">
      <w:start w:val="1"/>
      <w:numFmt w:val="decimal"/>
      <w:lvlText w:val="%1.%2.%3.%4.%5.%6.%7"/>
      <w:lvlJc w:val="left"/>
      <w:pPr>
        <w:tabs>
          <w:tab w:val="left" w:pos="0"/>
        </w:tabs>
        <w:ind w:left="1296" w:hanging="1296"/>
      </w:pPr>
    </w:lvl>
    <w:lvl w:ilvl="7">
      <w:start w:val="1"/>
      <w:numFmt w:val="decimal"/>
      <w:lvlText w:val="%1.%2.%3.%4.%5.%6.%7.%8"/>
      <w:lvlJc w:val="left"/>
      <w:pPr>
        <w:tabs>
          <w:tab w:val="left" w:pos="0"/>
        </w:tabs>
        <w:ind w:left="1440" w:hanging="1440"/>
      </w:pPr>
    </w:lvl>
    <w:lvl w:ilvl="8">
      <w:start w:val="1"/>
      <w:numFmt w:val="decimal"/>
      <w:lvlText w:val="%1.%2.%3.%4.%5.%6.%7.%8.%9"/>
      <w:lvlJc w:val="left"/>
      <w:pPr>
        <w:tabs>
          <w:tab w:val="left" w:pos="0"/>
        </w:tabs>
        <w:ind w:left="1584" w:hanging="1584"/>
      </w:pPr>
    </w:lvl>
  </w:abstractNum>
  <w:abstractNum w:abstractNumId="3" w15:restartNumberingAfterBreak="0">
    <w:nsid w:val="EA060ADB"/>
    <w:multiLevelType w:val="singleLevel"/>
    <w:tmpl w:val="EA060ADB"/>
    <w:lvl w:ilvl="0">
      <w:start w:val="1"/>
      <w:numFmt w:val="decimal"/>
      <w:suff w:val="space"/>
      <w:lvlText w:val="%1)"/>
      <w:lvlJc w:val="left"/>
    </w:lvl>
  </w:abstractNum>
  <w:abstractNum w:abstractNumId="4" w15:restartNumberingAfterBreak="0">
    <w:nsid w:val="FE1E26E0"/>
    <w:multiLevelType w:val="singleLevel"/>
    <w:tmpl w:val="FE1E26E0"/>
    <w:lvl w:ilvl="0">
      <w:start w:val="14"/>
      <w:numFmt w:val="decimal"/>
      <w:lvlText w:val="%1)"/>
      <w:lvlJc w:val="left"/>
      <w:pPr>
        <w:tabs>
          <w:tab w:val="left" w:pos="312"/>
        </w:tabs>
      </w:pPr>
    </w:lvl>
  </w:abstractNum>
  <w:abstractNum w:abstractNumId="5" w15:restartNumberingAfterBreak="0">
    <w:nsid w:val="0053208E"/>
    <w:multiLevelType w:val="multilevel"/>
    <w:tmpl w:val="0053208E"/>
    <w:lvl w:ilvl="0">
      <w:start w:val="1"/>
      <w:numFmt w:val="decimal"/>
      <w:pStyle w:val="Heading1"/>
      <w:lvlText w:val="%1"/>
      <w:lvlJc w:val="left"/>
      <w:pPr>
        <w:tabs>
          <w:tab w:val="left" w:pos="0"/>
        </w:tabs>
        <w:ind w:left="432" w:hanging="432"/>
      </w:pPr>
    </w:lvl>
    <w:lvl w:ilvl="1">
      <w:start w:val="1"/>
      <w:numFmt w:val="decimal"/>
      <w:pStyle w:val="Heading2"/>
      <w:lvlText w:val="%1.%2"/>
      <w:lvlJc w:val="left"/>
      <w:pPr>
        <w:tabs>
          <w:tab w:val="left" w:pos="0"/>
        </w:tabs>
        <w:ind w:left="576" w:hanging="576"/>
      </w:pPr>
    </w:lvl>
    <w:lvl w:ilvl="2">
      <w:start w:val="1"/>
      <w:numFmt w:val="decimal"/>
      <w:pStyle w:val="Heading3"/>
      <w:lvlText w:val="%1.%2.%3"/>
      <w:lvlJc w:val="left"/>
      <w:pPr>
        <w:tabs>
          <w:tab w:val="left" w:pos="0"/>
        </w:tabs>
        <w:ind w:left="720" w:hanging="720"/>
      </w:pPr>
    </w:lvl>
    <w:lvl w:ilvl="3">
      <w:start w:val="1"/>
      <w:numFmt w:val="decimal"/>
      <w:pStyle w:val="Heading4"/>
      <w:lvlText w:val="%1.%2.%3.%4"/>
      <w:lvlJc w:val="left"/>
      <w:pPr>
        <w:tabs>
          <w:tab w:val="left" w:pos="0"/>
        </w:tabs>
        <w:ind w:left="864" w:hanging="864"/>
      </w:pPr>
    </w:lvl>
    <w:lvl w:ilvl="4">
      <w:start w:val="1"/>
      <w:numFmt w:val="decimal"/>
      <w:pStyle w:val="Heading5"/>
      <w:lvlText w:val="%1.%2.%3.%4.%5"/>
      <w:lvlJc w:val="left"/>
      <w:pPr>
        <w:tabs>
          <w:tab w:val="left" w:pos="0"/>
        </w:tabs>
        <w:ind w:left="1008" w:hanging="1008"/>
      </w:pPr>
    </w:lvl>
    <w:lvl w:ilvl="5">
      <w:start w:val="1"/>
      <w:numFmt w:val="decimal"/>
      <w:pStyle w:val="Heading6"/>
      <w:lvlText w:val="%1.%2.%3.%4.%5.%6"/>
      <w:lvlJc w:val="left"/>
      <w:pPr>
        <w:tabs>
          <w:tab w:val="left" w:pos="0"/>
        </w:tabs>
        <w:ind w:left="1152" w:hanging="1152"/>
      </w:pPr>
    </w:lvl>
    <w:lvl w:ilvl="6">
      <w:start w:val="1"/>
      <w:numFmt w:val="decimal"/>
      <w:pStyle w:val="Heading7"/>
      <w:lvlText w:val="%1.%2.%3.%4.%5.%6.%7"/>
      <w:lvlJc w:val="left"/>
      <w:pPr>
        <w:tabs>
          <w:tab w:val="left" w:pos="0"/>
        </w:tabs>
        <w:ind w:left="1296" w:hanging="1296"/>
      </w:pPr>
    </w:lvl>
    <w:lvl w:ilvl="7">
      <w:start w:val="1"/>
      <w:numFmt w:val="decimal"/>
      <w:pStyle w:val="Heading8"/>
      <w:lvlText w:val="%1.%2.%3.%4.%5.%6.%7.%8"/>
      <w:lvlJc w:val="left"/>
      <w:pPr>
        <w:tabs>
          <w:tab w:val="left" w:pos="0"/>
        </w:tabs>
        <w:ind w:left="1440" w:hanging="1440"/>
      </w:pPr>
    </w:lvl>
    <w:lvl w:ilvl="8">
      <w:start w:val="1"/>
      <w:numFmt w:val="decimal"/>
      <w:pStyle w:val="Heading9"/>
      <w:lvlText w:val="%1.%2.%3.%4.%5.%6.%7.%8.%9"/>
      <w:lvlJc w:val="left"/>
      <w:pPr>
        <w:tabs>
          <w:tab w:val="left" w:pos="0"/>
        </w:tabs>
        <w:ind w:left="1584" w:hanging="1584"/>
      </w:pPr>
    </w:lvl>
  </w:abstractNum>
  <w:abstractNum w:abstractNumId="6" w15:restartNumberingAfterBreak="0">
    <w:nsid w:val="0248C179"/>
    <w:multiLevelType w:val="multilevel"/>
    <w:tmpl w:val="0248C179"/>
    <w:lvl w:ilvl="0">
      <w:start w:val="1"/>
      <w:numFmt w:val="bullet"/>
      <w:lvlText w:val=""/>
      <w:lvlJc w:val="left"/>
      <w:pPr>
        <w:tabs>
          <w:tab w:val="left" w:pos="784"/>
        </w:tabs>
        <w:ind w:left="784" w:hanging="360"/>
      </w:pPr>
      <w:rPr>
        <w:rFonts w:ascii="Symbol" w:hAnsi="Symbol" w:cs="Symbol" w:hint="default"/>
      </w:rPr>
    </w:lvl>
    <w:lvl w:ilvl="1">
      <w:start w:val="1"/>
      <w:numFmt w:val="bullet"/>
      <w:lvlText w:val="◦"/>
      <w:lvlJc w:val="left"/>
      <w:pPr>
        <w:tabs>
          <w:tab w:val="left" w:pos="1144"/>
        </w:tabs>
        <w:ind w:left="1144" w:hanging="360"/>
      </w:pPr>
      <w:rPr>
        <w:rFonts w:ascii="OpenSymbol" w:hAnsi="OpenSymbol" w:cs="OpenSymbol" w:hint="default"/>
      </w:rPr>
    </w:lvl>
    <w:lvl w:ilvl="2">
      <w:start w:val="1"/>
      <w:numFmt w:val="bullet"/>
      <w:lvlText w:val="▪"/>
      <w:lvlJc w:val="left"/>
      <w:pPr>
        <w:tabs>
          <w:tab w:val="left" w:pos="1504"/>
        </w:tabs>
        <w:ind w:left="1504" w:hanging="360"/>
      </w:pPr>
      <w:rPr>
        <w:rFonts w:ascii="OpenSymbol" w:hAnsi="OpenSymbol" w:cs="OpenSymbol" w:hint="default"/>
      </w:rPr>
    </w:lvl>
    <w:lvl w:ilvl="3">
      <w:start w:val="1"/>
      <w:numFmt w:val="bullet"/>
      <w:lvlText w:val=""/>
      <w:lvlJc w:val="left"/>
      <w:pPr>
        <w:tabs>
          <w:tab w:val="left" w:pos="1864"/>
        </w:tabs>
        <w:ind w:left="1864" w:hanging="360"/>
      </w:pPr>
      <w:rPr>
        <w:rFonts w:ascii="Symbol" w:hAnsi="Symbol" w:cs="Symbol" w:hint="default"/>
      </w:rPr>
    </w:lvl>
    <w:lvl w:ilvl="4">
      <w:start w:val="1"/>
      <w:numFmt w:val="bullet"/>
      <w:lvlText w:val="◦"/>
      <w:lvlJc w:val="left"/>
      <w:pPr>
        <w:tabs>
          <w:tab w:val="left" w:pos="2224"/>
        </w:tabs>
        <w:ind w:left="2224" w:hanging="360"/>
      </w:pPr>
      <w:rPr>
        <w:rFonts w:ascii="OpenSymbol" w:hAnsi="OpenSymbol" w:cs="OpenSymbol" w:hint="default"/>
      </w:rPr>
    </w:lvl>
    <w:lvl w:ilvl="5">
      <w:start w:val="1"/>
      <w:numFmt w:val="bullet"/>
      <w:lvlText w:val="▪"/>
      <w:lvlJc w:val="left"/>
      <w:pPr>
        <w:tabs>
          <w:tab w:val="left" w:pos="2584"/>
        </w:tabs>
        <w:ind w:left="2584" w:hanging="360"/>
      </w:pPr>
      <w:rPr>
        <w:rFonts w:ascii="OpenSymbol" w:hAnsi="OpenSymbol" w:cs="OpenSymbol" w:hint="default"/>
      </w:rPr>
    </w:lvl>
    <w:lvl w:ilvl="6">
      <w:start w:val="1"/>
      <w:numFmt w:val="bullet"/>
      <w:lvlText w:val=""/>
      <w:lvlJc w:val="left"/>
      <w:pPr>
        <w:tabs>
          <w:tab w:val="left" w:pos="2944"/>
        </w:tabs>
        <w:ind w:left="2944" w:hanging="360"/>
      </w:pPr>
      <w:rPr>
        <w:rFonts w:ascii="Symbol" w:hAnsi="Symbol" w:cs="Symbol" w:hint="default"/>
      </w:rPr>
    </w:lvl>
    <w:lvl w:ilvl="7">
      <w:start w:val="1"/>
      <w:numFmt w:val="bullet"/>
      <w:lvlText w:val="◦"/>
      <w:lvlJc w:val="left"/>
      <w:pPr>
        <w:tabs>
          <w:tab w:val="left" w:pos="3304"/>
        </w:tabs>
        <w:ind w:left="3304" w:hanging="360"/>
      </w:pPr>
      <w:rPr>
        <w:rFonts w:ascii="OpenSymbol" w:hAnsi="OpenSymbol" w:cs="OpenSymbol" w:hint="default"/>
      </w:rPr>
    </w:lvl>
    <w:lvl w:ilvl="8">
      <w:start w:val="1"/>
      <w:numFmt w:val="bullet"/>
      <w:lvlText w:val="▪"/>
      <w:lvlJc w:val="left"/>
      <w:pPr>
        <w:tabs>
          <w:tab w:val="left" w:pos="3664"/>
        </w:tabs>
        <w:ind w:left="3664" w:hanging="360"/>
      </w:pPr>
      <w:rPr>
        <w:rFonts w:ascii="OpenSymbol" w:hAnsi="OpenSymbol" w:cs="OpenSymbol" w:hint="default"/>
      </w:rPr>
    </w:lvl>
  </w:abstractNum>
  <w:abstractNum w:abstractNumId="7" w15:restartNumberingAfterBreak="0">
    <w:nsid w:val="03D62ECE"/>
    <w:multiLevelType w:val="multilevel"/>
    <w:tmpl w:val="03D62ECE"/>
    <w:lvl w:ilvl="0">
      <w:start w:val="1"/>
      <w:numFmt w:val="decimal"/>
      <w:lvlText w:val="%1"/>
      <w:lvlJc w:val="left"/>
      <w:pPr>
        <w:tabs>
          <w:tab w:val="left" w:pos="1440"/>
        </w:tabs>
        <w:ind w:left="1872" w:hanging="432"/>
      </w:pPr>
    </w:lvl>
    <w:lvl w:ilvl="1">
      <w:start w:val="1"/>
      <w:numFmt w:val="decimal"/>
      <w:lvlText w:val="%1.%2"/>
      <w:lvlJc w:val="left"/>
      <w:pPr>
        <w:tabs>
          <w:tab w:val="left" w:pos="1440"/>
        </w:tabs>
        <w:ind w:left="2016" w:hanging="576"/>
      </w:pPr>
    </w:lvl>
    <w:lvl w:ilvl="2">
      <w:start w:val="1"/>
      <w:numFmt w:val="decimal"/>
      <w:lvlText w:val="%1.%2.%3"/>
      <w:lvlJc w:val="left"/>
      <w:pPr>
        <w:tabs>
          <w:tab w:val="left" w:pos="1440"/>
        </w:tabs>
        <w:ind w:left="2160" w:hanging="720"/>
      </w:pPr>
    </w:lvl>
    <w:lvl w:ilvl="3">
      <w:start w:val="1"/>
      <w:numFmt w:val="decimal"/>
      <w:lvlText w:val="%1.%2.%3.%4"/>
      <w:lvlJc w:val="left"/>
      <w:pPr>
        <w:tabs>
          <w:tab w:val="left" w:pos="1440"/>
        </w:tabs>
        <w:ind w:left="2304" w:hanging="864"/>
      </w:pPr>
    </w:lvl>
    <w:lvl w:ilvl="4">
      <w:start w:val="1"/>
      <w:numFmt w:val="decimal"/>
      <w:lvlText w:val="%1.%2.%3.%4.%5"/>
      <w:lvlJc w:val="left"/>
      <w:pPr>
        <w:tabs>
          <w:tab w:val="left" w:pos="1440"/>
        </w:tabs>
        <w:ind w:left="2448" w:hanging="1008"/>
      </w:pPr>
    </w:lvl>
    <w:lvl w:ilvl="5">
      <w:start w:val="1"/>
      <w:numFmt w:val="decimal"/>
      <w:lvlText w:val="%1.%2.%3.%4.%5.%6"/>
      <w:lvlJc w:val="left"/>
      <w:pPr>
        <w:tabs>
          <w:tab w:val="left" w:pos="1440"/>
        </w:tabs>
        <w:ind w:left="2592" w:hanging="1152"/>
      </w:pPr>
    </w:lvl>
    <w:lvl w:ilvl="6">
      <w:start w:val="1"/>
      <w:numFmt w:val="decimal"/>
      <w:lvlText w:val="%1.%2.%3.%4.%5.%6.%7"/>
      <w:lvlJc w:val="left"/>
      <w:pPr>
        <w:tabs>
          <w:tab w:val="left" w:pos="1440"/>
        </w:tabs>
        <w:ind w:left="2736" w:hanging="1296"/>
      </w:pPr>
    </w:lvl>
    <w:lvl w:ilvl="7">
      <w:start w:val="1"/>
      <w:numFmt w:val="decimal"/>
      <w:lvlText w:val="%1.%2.%3.%4.%5.%6.%7.%8"/>
      <w:lvlJc w:val="left"/>
      <w:pPr>
        <w:tabs>
          <w:tab w:val="left" w:pos="1440"/>
        </w:tabs>
        <w:ind w:left="2880" w:hanging="1440"/>
      </w:pPr>
    </w:lvl>
    <w:lvl w:ilvl="8">
      <w:start w:val="1"/>
      <w:numFmt w:val="decimal"/>
      <w:lvlText w:val="%1.%2.%3.%4.%5.%6.%7.%8.%9"/>
      <w:lvlJc w:val="left"/>
      <w:pPr>
        <w:tabs>
          <w:tab w:val="left" w:pos="1440"/>
        </w:tabs>
        <w:ind w:left="3024" w:hanging="1584"/>
      </w:pPr>
    </w:lvl>
  </w:abstractNum>
  <w:abstractNum w:abstractNumId="8" w15:restartNumberingAfterBreak="0">
    <w:nsid w:val="1E008F93"/>
    <w:multiLevelType w:val="singleLevel"/>
    <w:tmpl w:val="1E008F93"/>
    <w:lvl w:ilvl="0">
      <w:start w:val="3"/>
      <w:numFmt w:val="decimal"/>
      <w:lvlText w:val="%1)"/>
      <w:lvlJc w:val="left"/>
      <w:pPr>
        <w:tabs>
          <w:tab w:val="left" w:pos="312"/>
        </w:tabs>
      </w:pPr>
    </w:lvl>
  </w:abstractNum>
  <w:abstractNum w:abstractNumId="9" w15:restartNumberingAfterBreak="0">
    <w:nsid w:val="25B654F3"/>
    <w:multiLevelType w:val="multilevel"/>
    <w:tmpl w:val="25B654F3"/>
    <w:lvl w:ilvl="0">
      <w:start w:val="1"/>
      <w:numFmt w:val="decimal"/>
      <w:lvlText w:val="%1"/>
      <w:lvlJc w:val="left"/>
      <w:pPr>
        <w:tabs>
          <w:tab w:val="left" w:pos="1440"/>
        </w:tabs>
        <w:ind w:left="1872" w:hanging="432"/>
      </w:pPr>
    </w:lvl>
    <w:lvl w:ilvl="1">
      <w:start w:val="1"/>
      <w:numFmt w:val="decimal"/>
      <w:lvlText w:val="%1.%2"/>
      <w:lvlJc w:val="left"/>
      <w:pPr>
        <w:tabs>
          <w:tab w:val="left" w:pos="1440"/>
        </w:tabs>
        <w:ind w:left="2016" w:hanging="576"/>
      </w:pPr>
    </w:lvl>
    <w:lvl w:ilvl="2">
      <w:start w:val="1"/>
      <w:numFmt w:val="decimal"/>
      <w:lvlText w:val="%1.%2.%3"/>
      <w:lvlJc w:val="left"/>
      <w:pPr>
        <w:tabs>
          <w:tab w:val="left" w:pos="1440"/>
        </w:tabs>
        <w:ind w:left="2160" w:hanging="720"/>
      </w:pPr>
    </w:lvl>
    <w:lvl w:ilvl="3">
      <w:start w:val="1"/>
      <w:numFmt w:val="decimal"/>
      <w:lvlText w:val="%1.%2.%3.%4"/>
      <w:lvlJc w:val="left"/>
      <w:pPr>
        <w:tabs>
          <w:tab w:val="left" w:pos="1440"/>
        </w:tabs>
        <w:ind w:left="2304" w:hanging="864"/>
      </w:pPr>
    </w:lvl>
    <w:lvl w:ilvl="4">
      <w:start w:val="1"/>
      <w:numFmt w:val="decimal"/>
      <w:lvlText w:val="%1.%2.%3.%4.%5"/>
      <w:lvlJc w:val="left"/>
      <w:pPr>
        <w:tabs>
          <w:tab w:val="left" w:pos="1440"/>
        </w:tabs>
        <w:ind w:left="2448" w:hanging="1008"/>
      </w:pPr>
    </w:lvl>
    <w:lvl w:ilvl="5">
      <w:start w:val="1"/>
      <w:numFmt w:val="decimal"/>
      <w:lvlText w:val="%1.%2.%3.%4.%5.%6"/>
      <w:lvlJc w:val="left"/>
      <w:pPr>
        <w:tabs>
          <w:tab w:val="left" w:pos="1440"/>
        </w:tabs>
        <w:ind w:left="2592" w:hanging="1152"/>
      </w:pPr>
    </w:lvl>
    <w:lvl w:ilvl="6">
      <w:start w:val="1"/>
      <w:numFmt w:val="decimal"/>
      <w:lvlText w:val="%1.%2.%3.%4.%5.%6.%7"/>
      <w:lvlJc w:val="left"/>
      <w:pPr>
        <w:tabs>
          <w:tab w:val="left" w:pos="1440"/>
        </w:tabs>
        <w:ind w:left="2736" w:hanging="1296"/>
      </w:pPr>
    </w:lvl>
    <w:lvl w:ilvl="7">
      <w:start w:val="1"/>
      <w:numFmt w:val="decimal"/>
      <w:lvlText w:val="%1.%2.%3.%4.%5.%6.%7.%8"/>
      <w:lvlJc w:val="left"/>
      <w:pPr>
        <w:tabs>
          <w:tab w:val="left" w:pos="1440"/>
        </w:tabs>
        <w:ind w:left="2880" w:hanging="1440"/>
      </w:pPr>
    </w:lvl>
    <w:lvl w:ilvl="8">
      <w:start w:val="1"/>
      <w:numFmt w:val="decimal"/>
      <w:lvlText w:val="%1.%2.%3.%4.%5.%6.%7.%8.%9"/>
      <w:lvlJc w:val="left"/>
      <w:pPr>
        <w:tabs>
          <w:tab w:val="left" w:pos="1440"/>
        </w:tabs>
        <w:ind w:left="3024" w:hanging="1584"/>
      </w:pPr>
    </w:lvl>
  </w:abstractNum>
  <w:abstractNum w:abstractNumId="10" w15:restartNumberingAfterBreak="0">
    <w:nsid w:val="3DE3B8F7"/>
    <w:multiLevelType w:val="singleLevel"/>
    <w:tmpl w:val="3DE3B8F7"/>
    <w:lvl w:ilvl="0">
      <w:start w:val="1"/>
      <w:numFmt w:val="decimal"/>
      <w:lvlText w:val="%1)"/>
      <w:lvlJc w:val="left"/>
      <w:pPr>
        <w:tabs>
          <w:tab w:val="left" w:pos="312"/>
        </w:tabs>
      </w:pPr>
    </w:lvl>
  </w:abstractNum>
  <w:abstractNum w:abstractNumId="11" w15:restartNumberingAfterBreak="0">
    <w:nsid w:val="439F74D6"/>
    <w:multiLevelType w:val="hybridMultilevel"/>
    <w:tmpl w:val="E9620E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9ADCABA"/>
    <w:multiLevelType w:val="multilevel"/>
    <w:tmpl w:val="59ADCABA"/>
    <w:lvl w:ilvl="0">
      <w:start w:val="1"/>
      <w:numFmt w:val="decimal"/>
      <w:lvlText w:val="%1"/>
      <w:lvlJc w:val="left"/>
      <w:pPr>
        <w:tabs>
          <w:tab w:val="left" w:pos="0"/>
        </w:tabs>
        <w:ind w:left="432" w:hanging="432"/>
      </w:pPr>
    </w:lvl>
    <w:lvl w:ilvl="1">
      <w:start w:val="1"/>
      <w:numFmt w:val="decimal"/>
      <w:lvlText w:val="%1.%2"/>
      <w:lvlJc w:val="left"/>
      <w:pPr>
        <w:tabs>
          <w:tab w:val="left" w:pos="0"/>
        </w:tabs>
        <w:ind w:left="576" w:hanging="576"/>
      </w:pPr>
    </w:lvl>
    <w:lvl w:ilvl="2">
      <w:start w:val="1"/>
      <w:numFmt w:val="decimal"/>
      <w:lvlText w:val="%1.%2.%3"/>
      <w:lvlJc w:val="left"/>
      <w:pPr>
        <w:tabs>
          <w:tab w:val="left" w:pos="0"/>
        </w:tabs>
        <w:ind w:left="720" w:hanging="720"/>
      </w:pPr>
    </w:lvl>
    <w:lvl w:ilvl="3">
      <w:start w:val="1"/>
      <w:numFmt w:val="decimal"/>
      <w:lvlText w:val="%1.%2.%3.%4"/>
      <w:lvlJc w:val="left"/>
      <w:pPr>
        <w:tabs>
          <w:tab w:val="left" w:pos="0"/>
        </w:tabs>
        <w:ind w:left="864" w:hanging="864"/>
      </w:pPr>
    </w:lvl>
    <w:lvl w:ilvl="4">
      <w:start w:val="1"/>
      <w:numFmt w:val="decimal"/>
      <w:lvlText w:val="%1.%2.%3.%4.%5"/>
      <w:lvlJc w:val="left"/>
      <w:pPr>
        <w:tabs>
          <w:tab w:val="left" w:pos="0"/>
        </w:tabs>
        <w:ind w:left="1008" w:hanging="1008"/>
      </w:pPr>
    </w:lvl>
    <w:lvl w:ilvl="5">
      <w:start w:val="1"/>
      <w:numFmt w:val="decimal"/>
      <w:lvlText w:val="%1.%2.%3.%4.%5.%6"/>
      <w:lvlJc w:val="left"/>
      <w:pPr>
        <w:tabs>
          <w:tab w:val="left" w:pos="0"/>
        </w:tabs>
        <w:ind w:left="1152" w:hanging="1152"/>
      </w:pPr>
    </w:lvl>
    <w:lvl w:ilvl="6">
      <w:start w:val="1"/>
      <w:numFmt w:val="decimal"/>
      <w:lvlText w:val="%1.%2.%3.%4.%5.%6.%7"/>
      <w:lvlJc w:val="left"/>
      <w:pPr>
        <w:tabs>
          <w:tab w:val="left" w:pos="0"/>
        </w:tabs>
        <w:ind w:left="1296" w:hanging="1296"/>
      </w:pPr>
    </w:lvl>
    <w:lvl w:ilvl="7">
      <w:start w:val="1"/>
      <w:numFmt w:val="decimal"/>
      <w:lvlText w:val="%1.%2.%3.%4.%5.%6.%7.%8"/>
      <w:lvlJc w:val="left"/>
      <w:pPr>
        <w:tabs>
          <w:tab w:val="left" w:pos="0"/>
        </w:tabs>
        <w:ind w:left="1440" w:hanging="1440"/>
      </w:pPr>
    </w:lvl>
    <w:lvl w:ilvl="8">
      <w:start w:val="1"/>
      <w:numFmt w:val="decimal"/>
      <w:lvlText w:val="%1.%2.%3.%4.%5.%6.%7.%8.%9"/>
      <w:lvlJc w:val="left"/>
      <w:pPr>
        <w:tabs>
          <w:tab w:val="left" w:pos="0"/>
        </w:tabs>
        <w:ind w:left="1584" w:hanging="1584"/>
      </w:pPr>
    </w:lvl>
  </w:abstractNum>
  <w:abstractNum w:abstractNumId="13" w15:restartNumberingAfterBreak="0">
    <w:nsid w:val="72183CF9"/>
    <w:multiLevelType w:val="multilevel"/>
    <w:tmpl w:val="72183CF9"/>
    <w:lvl w:ilvl="0">
      <w:start w:val="1"/>
      <w:numFmt w:val="decimal"/>
      <w:lvlText w:val="%1"/>
      <w:lvlJc w:val="left"/>
      <w:pPr>
        <w:tabs>
          <w:tab w:val="left" w:pos="360"/>
        </w:tabs>
        <w:ind w:left="792" w:hanging="432"/>
      </w:pPr>
    </w:lvl>
    <w:lvl w:ilvl="1">
      <w:start w:val="1"/>
      <w:numFmt w:val="decimal"/>
      <w:lvlText w:val="%1.%2"/>
      <w:lvlJc w:val="left"/>
      <w:pPr>
        <w:tabs>
          <w:tab w:val="left" w:pos="360"/>
        </w:tabs>
        <w:ind w:left="936" w:hanging="576"/>
      </w:pPr>
    </w:lvl>
    <w:lvl w:ilvl="2">
      <w:start w:val="1"/>
      <w:numFmt w:val="decimal"/>
      <w:lvlText w:val="%1.%2.%3"/>
      <w:lvlJc w:val="left"/>
      <w:pPr>
        <w:tabs>
          <w:tab w:val="left" w:pos="360"/>
        </w:tabs>
        <w:ind w:left="1080" w:hanging="720"/>
      </w:pPr>
    </w:lvl>
    <w:lvl w:ilvl="3">
      <w:start w:val="1"/>
      <w:numFmt w:val="decimal"/>
      <w:lvlText w:val="%1.%2.%3.%4"/>
      <w:lvlJc w:val="left"/>
      <w:pPr>
        <w:tabs>
          <w:tab w:val="left" w:pos="360"/>
        </w:tabs>
        <w:ind w:left="1224" w:hanging="864"/>
      </w:pPr>
    </w:lvl>
    <w:lvl w:ilvl="4">
      <w:start w:val="1"/>
      <w:numFmt w:val="decimal"/>
      <w:lvlText w:val="%1.%2.%3.%4.%5"/>
      <w:lvlJc w:val="left"/>
      <w:pPr>
        <w:tabs>
          <w:tab w:val="left" w:pos="360"/>
        </w:tabs>
        <w:ind w:left="1368" w:hanging="1008"/>
      </w:pPr>
    </w:lvl>
    <w:lvl w:ilvl="5">
      <w:start w:val="1"/>
      <w:numFmt w:val="decimal"/>
      <w:lvlText w:val="%1.%2.%3.%4.%5.%6"/>
      <w:lvlJc w:val="left"/>
      <w:pPr>
        <w:tabs>
          <w:tab w:val="left" w:pos="360"/>
        </w:tabs>
        <w:ind w:left="1512" w:hanging="1152"/>
      </w:pPr>
    </w:lvl>
    <w:lvl w:ilvl="6">
      <w:start w:val="1"/>
      <w:numFmt w:val="decimal"/>
      <w:lvlText w:val="%1.%2.%3.%4.%5.%6.%7"/>
      <w:lvlJc w:val="left"/>
      <w:pPr>
        <w:tabs>
          <w:tab w:val="left" w:pos="360"/>
        </w:tabs>
        <w:ind w:left="1656" w:hanging="1296"/>
      </w:pPr>
    </w:lvl>
    <w:lvl w:ilvl="7">
      <w:start w:val="1"/>
      <w:numFmt w:val="decimal"/>
      <w:lvlText w:val="%1.%2.%3.%4.%5.%6.%7.%8"/>
      <w:lvlJc w:val="left"/>
      <w:pPr>
        <w:tabs>
          <w:tab w:val="left" w:pos="360"/>
        </w:tabs>
        <w:ind w:left="1800" w:hanging="1440"/>
      </w:pPr>
    </w:lvl>
    <w:lvl w:ilvl="8">
      <w:start w:val="1"/>
      <w:numFmt w:val="decimal"/>
      <w:lvlText w:val="%1.%2.%3.%4.%5.%6.%7.%8.%9"/>
      <w:lvlJc w:val="left"/>
      <w:pPr>
        <w:tabs>
          <w:tab w:val="left" w:pos="360"/>
        </w:tabs>
        <w:ind w:left="1944" w:hanging="1584"/>
      </w:pPr>
    </w:lvl>
  </w:abstractNum>
  <w:num w:numId="1">
    <w:abstractNumId w:val="5"/>
  </w:num>
  <w:num w:numId="2">
    <w:abstractNumId w:val="2"/>
  </w:num>
  <w:num w:numId="3">
    <w:abstractNumId w:val="12"/>
  </w:num>
  <w:num w:numId="4">
    <w:abstractNumId w:val="1"/>
  </w:num>
  <w:num w:numId="5">
    <w:abstractNumId w:val="0"/>
  </w:num>
  <w:num w:numId="6">
    <w:abstractNumId w:val="7"/>
  </w:num>
  <w:num w:numId="7">
    <w:abstractNumId w:val="9"/>
  </w:num>
  <w:num w:numId="8">
    <w:abstractNumId w:val="13"/>
  </w:num>
  <w:num w:numId="9">
    <w:abstractNumId w:val="6"/>
  </w:num>
  <w:num w:numId="10">
    <w:abstractNumId w:val="10"/>
  </w:num>
  <w:num w:numId="11">
    <w:abstractNumId w:val="3"/>
  </w:num>
  <w:num w:numId="12">
    <w:abstractNumId w:val="4"/>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38"/>
    <w:rsid w:val="006A60BC"/>
    <w:rsid w:val="00994938"/>
    <w:rsid w:val="009B07C2"/>
    <w:rsid w:val="00E27419"/>
    <w:rsid w:val="10DB1512"/>
    <w:rsid w:val="6A4E769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12CBD7"/>
  <w15:docId w15:val="{8B0B78D9-FDE7-429B-92C6-ADAC6EBAD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rPr>
      <w:sz w:val="22"/>
      <w:szCs w:val="22"/>
      <w:lang w:val="en-US" w:eastAsia="ja-JP"/>
    </w:rPr>
  </w:style>
  <w:style w:type="paragraph" w:styleId="Heading1">
    <w:name w:val="heading 1"/>
    <w:basedOn w:val="Normal"/>
    <w:next w:val="Normal"/>
    <w:link w:val="Heading1Char"/>
    <w:uiPriority w:val="9"/>
    <w:qFormat/>
    <w:pPr>
      <w:keepNext/>
      <w:keepLines/>
      <w:numPr>
        <w:numId w:val="1"/>
      </w:numPr>
      <w:pBdr>
        <w:bottom w:val="single" w:sz="4" w:space="1" w:color="595959"/>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76" w:lineRule="auto"/>
    </w:p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character" w:styleId="Emphasis">
    <w:name w:val="Emphasis"/>
    <w:basedOn w:val="DefaultParagraphFont"/>
    <w:uiPriority w:val="20"/>
    <w:qFormat/>
    <w:rPr>
      <w:i/>
      <w:iCs/>
      <w:color w:val="auto"/>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6B9F25" w:themeColor="hyperlink"/>
      <w:u w:val="single"/>
    </w:rPr>
  </w:style>
  <w:style w:type="paragraph" w:styleId="List">
    <w:name w:val="List"/>
    <w:basedOn w:val="BodyText"/>
    <w:rPr>
      <w:rFonts w:cs="Lohit Devanagari"/>
    </w:rPr>
  </w:style>
  <w:style w:type="character" w:styleId="Strong">
    <w:name w:val="Strong"/>
    <w:basedOn w:val="DefaultParagraphFont"/>
    <w:uiPriority w:val="22"/>
    <w:qFormat/>
    <w:rPr>
      <w:b/>
      <w:bCs/>
      <w:color w:val="000000" w:themeColor="text1"/>
    </w:rPr>
  </w:style>
  <w:style w:type="paragraph" w:styleId="Subtitle">
    <w:name w:val="Subtitle"/>
    <w:basedOn w:val="Normal"/>
    <w:next w:val="Normal"/>
    <w:link w:val="SubtitleChar"/>
    <w:uiPriority w:val="11"/>
    <w:qFormat/>
    <w:rPr>
      <w:color w:val="595959" w:themeColor="text1" w:themeTint="A6"/>
      <w:spacing w:val="1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customStyle="1" w:styleId="TitleChar">
    <w:name w:val="Title Char"/>
    <w:basedOn w:val="DefaultParagraphFont"/>
    <w:link w:val="Title"/>
    <w:uiPriority w:val="10"/>
    <w:qFormat/>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qFormat/>
    <w:rPr>
      <w:color w:val="595959" w:themeColor="text1" w:themeTint="A6"/>
      <w:spacing w:val="1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SubtleEmphasis1">
    <w:name w:val="Subtle Emphasis1"/>
    <w:basedOn w:val="DefaultParagraphFont"/>
    <w:uiPriority w:val="19"/>
    <w:qFormat/>
    <w:rPr>
      <w:i/>
      <w:iCs/>
      <w:color w:val="404040" w:themeColor="text1" w:themeTint="BF"/>
    </w:rPr>
  </w:style>
  <w:style w:type="character" w:customStyle="1" w:styleId="IntenseEmphasis1">
    <w:name w:val="Intense Emphasis1"/>
    <w:basedOn w:val="DefaultParagraphFont"/>
    <w:uiPriority w:val="21"/>
    <w:qFormat/>
    <w:rPr>
      <w:b/>
      <w:bCs/>
      <w:i/>
      <w:iCs/>
      <w:caps/>
    </w:rPr>
  </w:style>
  <w:style w:type="character" w:customStyle="1" w:styleId="QuoteChar">
    <w:name w:val="Quote Char"/>
    <w:basedOn w:val="DefaultParagraphFont"/>
    <w:link w:val="Quote"/>
    <w:uiPriority w:val="29"/>
    <w:qFormat/>
    <w:rPr>
      <w:i/>
      <w:i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IntenseQuoteChar">
    <w:name w:val="Intense Quote Char"/>
    <w:basedOn w:val="DefaultParagraphFont"/>
    <w:link w:val="IntenseQuote"/>
    <w:uiPriority w:val="30"/>
    <w:qFormat/>
    <w:rPr>
      <w:color w:val="000000" w:themeColor="text1"/>
      <w:shd w:val="clear" w:color="auto" w:fill="F2F2F2"/>
    </w:rPr>
  </w:style>
  <w:style w:type="paragraph" w:styleId="IntenseQuote">
    <w:name w:val="Intense Quote"/>
    <w:basedOn w:val="Normal"/>
    <w:next w:val="Normal"/>
    <w:link w:val="IntenseQuoteChar"/>
    <w:uiPriority w:val="30"/>
    <w:qFormat/>
    <w:pPr>
      <w:pBdr>
        <w:top w:val="single" w:sz="24" w:space="1" w:color="F2F2F2"/>
        <w:bottom w:val="single" w:sz="24" w:space="1" w:color="F2F2F2"/>
      </w:pBdr>
      <w:shd w:val="clear" w:color="auto" w:fill="F2F2F2" w:themeFill="background1" w:themeFillShade="F2"/>
      <w:spacing w:before="240" w:after="240"/>
      <w:ind w:left="936" w:right="936"/>
      <w:jc w:val="center"/>
    </w:pPr>
    <w:rPr>
      <w:color w:val="000000" w:themeColor="text1"/>
    </w:rPr>
  </w:style>
  <w:style w:type="character" w:customStyle="1" w:styleId="SubtleReference1">
    <w:name w:val="Subtle Reference1"/>
    <w:basedOn w:val="DefaultParagraphFont"/>
    <w:uiPriority w:val="31"/>
    <w:qFormat/>
    <w:rPr>
      <w:smallCaps/>
      <w:color w:val="404040" w:themeColor="text1" w:themeTint="BF"/>
      <w:u w:val="single" w:color="7F7F7F"/>
    </w:rPr>
  </w:style>
  <w:style w:type="character" w:customStyle="1" w:styleId="IntenseReference1">
    <w:name w:val="Intense Reference1"/>
    <w:basedOn w:val="DefaultParagraphFont"/>
    <w:uiPriority w:val="32"/>
    <w:qFormat/>
    <w:rPr>
      <w:b/>
      <w:bCs/>
      <w:smallCaps/>
      <w:u w:val="single"/>
    </w:rPr>
  </w:style>
  <w:style w:type="character" w:customStyle="1" w:styleId="BookTitle1">
    <w:name w:val="Book Title1"/>
    <w:basedOn w:val="DefaultParagraphFont"/>
    <w:uiPriority w:val="33"/>
    <w:qFormat/>
    <w:rPr>
      <w:smallCaps/>
      <w:spacing w:val="5"/>
    </w:rPr>
  </w:style>
  <w:style w:type="character" w:customStyle="1" w:styleId="NoSpacingChar">
    <w:name w:val="No Spacing Char"/>
    <w:basedOn w:val="DefaultParagraphFont"/>
    <w:link w:val="NoSpacing"/>
    <w:uiPriority w:val="1"/>
    <w:qFormat/>
  </w:style>
  <w:style w:type="paragraph" w:styleId="NoSpacing">
    <w:name w:val="No Spacing"/>
    <w:link w:val="NoSpacingChar"/>
    <w:uiPriority w:val="1"/>
    <w:qFormat/>
    <w:pPr>
      <w:suppressAutoHyphens/>
    </w:pPr>
    <w:rPr>
      <w:sz w:val="22"/>
      <w:szCs w:val="22"/>
      <w:lang w:val="en-US"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PlaceholderText">
    <w:name w:val="Placeholder Text"/>
    <w:basedOn w:val="DefaultParagraphFont"/>
    <w:uiPriority w:val="99"/>
    <w:semiHidden/>
    <w:qFormat/>
    <w:rPr>
      <w:color w:val="80808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TOCHeading1">
    <w:name w:val="TOC Heading1"/>
    <w:basedOn w:val="Heading1"/>
    <w:next w:val="Normal"/>
    <w:uiPriority w:val="39"/>
    <w:unhideWhenUsed/>
    <w:qFormat/>
    <w:pPr>
      <w:numPr>
        <w:numId w:val="0"/>
      </w:numPr>
    </w:pPr>
  </w:style>
  <w:style w:type="paragraph" w:styleId="ListParagraph">
    <w:name w:val="List Paragraph"/>
    <w:basedOn w:val="Normal"/>
    <w:uiPriority w:val="34"/>
    <w:qFormat/>
    <w:pPr>
      <w:ind w:left="720"/>
      <w:contextualSpacing/>
    </w:pPr>
  </w:style>
  <w:style w:type="paragraph" w:customStyle="1" w:styleId="HeaderandFooter">
    <w:name w:val="Header and Footer"/>
    <w:basedOn w:val="Normal"/>
    <w:qFormat/>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2016-09-07T00:00:00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50079E6B-FC42-414E-818A-67B5E8969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24</Pages>
  <Words>3927</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MySystem Analysis and Design</vt:lpstr>
    </vt:vector>
  </TitlesOfParts>
  <Company>Team NN:</Company>
  <LinksUpToDate>false</LinksUpToDate>
  <CharactersWithSpaces>26259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MySystem Analysis and Design</dc:title>
  <dc:subject>CSIS 2200 Term Project</dc:subject>
  <dc:creator>Team Member Names Here</dc:creator>
  <cp:lastModifiedBy>Hayatını Yaşıyor</cp:lastModifiedBy>
  <cp:revision>11</cp:revision>
  <dcterms:created xsi:type="dcterms:W3CDTF">2016-08-25T05:24:00Z</dcterms:created>
  <dcterms:modified xsi:type="dcterms:W3CDTF">2021-01-19T11:16:00Z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Team NN: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TemplateID">
    <vt:lpwstr>TC034577159991</vt:lpwstr>
  </property>
  <property fmtid="{D5CDD505-2E9C-101B-9397-08002B2CF9AE}" pid="10" name="KSOProductBuildVer">
    <vt:lpwstr>1033-11.2.0.9937</vt:lpwstr>
  </property>
</Properties>
</file>